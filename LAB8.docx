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4B2677">
      <w:pPr>
        <w:rPr>
          <w:rFonts w:hint="default"/>
          <w:lang w:val="vi-VN"/>
        </w:rPr>
      </w:pPr>
      <w:r>
        <w:rPr>
          <w:rFonts w:hint="default"/>
          <w:lang w:val="vi-VN"/>
        </w:rPr>
        <w:t>1150080107_Lê Thị Hoài My_11CNPM2</w:t>
      </w:r>
    </w:p>
    <w:p w14:paraId="798FB3F5">
      <w:pPr>
        <w:rPr>
          <w:rFonts w:hint="default"/>
          <w:lang w:val="vi-VN"/>
        </w:rPr>
      </w:pPr>
    </w:p>
    <w:p w14:paraId="612F85CE">
      <w:pPr>
        <w:rPr>
          <w:rFonts w:hint="default"/>
          <w:lang w:val="vi-VN"/>
        </w:rPr>
      </w:pPr>
      <w:r>
        <w:rPr>
          <w:rFonts w:hint="default"/>
          <w:lang w:val="vi-VN"/>
        </w:rPr>
        <w:t>LAB 8</w:t>
      </w:r>
    </w:p>
    <w:p w14:paraId="16DBD821">
      <w:pPr>
        <w:rPr>
          <w:rFonts w:hint="default"/>
          <w:lang w:val="vi-VN"/>
        </w:rPr>
      </w:pPr>
    </w:p>
    <w:p w14:paraId="5C342498">
      <w:pPr>
        <w:rPr>
          <w:rFonts w:hint="default"/>
          <w:lang w:val="vi-VN"/>
        </w:rPr>
      </w:pPr>
      <w:r>
        <w:rPr>
          <w:rFonts w:hint="default"/>
          <w:lang w:val="vi-VN"/>
        </w:rPr>
        <w:t>HỘP TRẮNG VÀ SELENIUM WEBDRIVER</w:t>
      </w:r>
    </w:p>
    <w:p w14:paraId="6F9C310E">
      <w:pPr>
        <w:rPr>
          <w:rFonts w:hint="default"/>
          <w:lang w:val="vi-VN"/>
        </w:rPr>
      </w:pPr>
      <w:r>
        <w:rPr>
          <w:rFonts w:hint="default"/>
          <w:lang w:val="vi-VN"/>
        </w:rPr>
        <w:t>B ÀI 1 THIẾT LẬP SELENIUM WEBDRIVER VỚI ECLIPSE VÀ MAVEN</w:t>
      </w:r>
    </w:p>
    <w:p w14:paraId="1EF87B74">
      <w:pPr>
        <w:rPr>
          <w:rFonts w:hint="default"/>
          <w:lang w:val="vi-VN"/>
        </w:rPr>
      </w:pPr>
      <w:r>
        <w:rPr>
          <w:rFonts w:hint="default"/>
          <w:lang w:val="vi-VN"/>
        </w:rPr>
        <w:t>Mục tiêu: Cài đặt và cấu hình Selenium WebDriver, viết test case kiểm thử tiêu đề trang web</w:t>
      </w:r>
    </w:p>
    <w:p w14:paraId="6427FE54">
      <w:pPr>
        <w:rPr>
          <w:rFonts w:hint="default"/>
          <w:lang w:val="vi-VN"/>
        </w:rPr>
      </w:pPr>
      <w:r>
        <w:rPr>
          <w:rFonts w:hint="default"/>
          <w:lang w:val="vi-VN"/>
        </w:rPr>
        <w:t>Yêu cầu: JDK 11+, Eclipse hoặc IntelliJ, Maven, trình duyệt Chrome</w:t>
      </w:r>
    </w:p>
    <w:p w14:paraId="5BCF876F">
      <w:pPr>
        <w:rPr>
          <w:rFonts w:hint="default"/>
          <w:lang w:val="vi-VN"/>
        </w:rPr>
      </w:pPr>
    </w:p>
    <w:p w14:paraId="4F58890F">
      <w:pPr>
        <w:rPr>
          <w:rFonts w:hint="default"/>
          <w:lang w:val="vi-VN"/>
        </w:rPr>
      </w:pPr>
      <w:r>
        <w:rPr>
          <w:rFonts w:hint="default"/>
          <w:lang w:val="vi-VN"/>
        </w:rPr>
        <w:t>II. BÀI TẬP THỰC HÀNH</w:t>
      </w:r>
    </w:p>
    <w:p w14:paraId="794925CF">
      <w:pPr>
        <w:rPr>
          <w:rFonts w:hint="default"/>
          <w:lang w:val="vi-VN"/>
        </w:rPr>
      </w:pPr>
      <w:r>
        <w:rPr>
          <w:rFonts w:hint="default"/>
          <w:lang w:val="vi-VN"/>
        </w:rPr>
        <w:t>Bài tập 1.1 KIỂM THỬ TIÊU ĐỀ TRANG WEB (1.0 điểm)</w:t>
      </w:r>
    </w:p>
    <w:p w14:paraId="15653511">
      <w:pPr>
        <w:rPr>
          <w:rFonts w:hint="default"/>
          <w:lang w:val="vi-VN"/>
        </w:rPr>
      </w:pPr>
      <w:r>
        <w:rPr>
          <w:rFonts w:hint="default"/>
          <w:lang w:val="vi-VN"/>
        </w:rPr>
        <w:t>Tạo project Maven mới tên 'Bai1_Selenium'. Viết test case kiểm thử tiêu đề trang</w:t>
      </w:r>
    </w:p>
    <w:p w14:paraId="6741F282">
      <w:pPr>
        <w:rPr>
          <w:rFonts w:hint="default"/>
          <w:lang w:val="vi-VN"/>
        </w:rPr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"https://www.saucedemo.com:" </w:instrText>
      </w:r>
      <w:r>
        <w:rPr>
          <w:rFonts w:hint="default"/>
          <w:lang w:val="vi-VN"/>
        </w:rPr>
        <w:fldChar w:fldCharType="separate"/>
      </w:r>
      <w:r>
        <w:rPr>
          <w:rStyle w:val="51"/>
          <w:rFonts w:hint="default"/>
          <w:lang w:val="vi-VN"/>
        </w:rPr>
        <w:t>https://www.saucedemo.com:</w:t>
      </w:r>
      <w:r>
        <w:rPr>
          <w:rFonts w:hint="default"/>
          <w:lang w:val="vi-VN"/>
        </w:rPr>
        <w:fldChar w:fldCharType="end"/>
      </w:r>
    </w:p>
    <w:p w14:paraId="4D9E0AB3">
      <w:pPr>
        <w:rPr>
          <w:rFonts w:hint="default"/>
          <w:lang w:val="vi-VN"/>
        </w:rPr>
      </w:pPr>
    </w:p>
    <w:p w14:paraId="21745C5E">
      <w:pPr>
        <w:rPr>
          <w:rFonts w:hint="default"/>
          <w:lang w:val="vi-VN"/>
        </w:rPr>
      </w:pPr>
      <w:r>
        <w:rPr>
          <w:rFonts w:hint="default"/>
          <w:lang w:val="vi-VN"/>
        </w:rPr>
        <w:t>Bước 1: Cấu hình pom.xml</w:t>
      </w:r>
    </w:p>
    <w:p w14:paraId="508CD714">
      <w:pPr>
        <w:rPr>
          <w:rFonts w:hint="default"/>
          <w:lang w:val="vi-VN"/>
        </w:rPr>
      </w:pPr>
    </w:p>
    <w:p w14:paraId="227DF07E">
      <w:r>
        <w:drawing>
          <wp:inline distT="0" distB="0" distL="114300" distR="114300">
            <wp:extent cx="5271135" cy="3766820"/>
            <wp:effectExtent l="0" t="0" r="12065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76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C24D5"/>
    <w:p w14:paraId="24A37ED7"/>
    <w:p w14:paraId="16047B2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&lt;?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xml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 xml:space="preserve"> version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"1.0"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 xml:space="preserve"> encoding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?&gt;</w:t>
      </w:r>
    </w:p>
    <w:p w14:paraId="223AB82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project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xmlns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"http://maven.apache.org/POM/4.0.0"</w:t>
      </w:r>
    </w:p>
    <w:p w14:paraId="14D6787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xmlns:xsi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"http://www.w3.org/2001/XMLSchema-instance"</w:t>
      </w:r>
    </w:p>
    <w:p w14:paraId="554ACBA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xsi:schemaLocation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"http://maven.apache.org/POM/4.0.0 http://maven.apache.org/xsd/maven-4.0.0.xsd"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1BE6F1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modelVersion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4.0.0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modelVersion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B4B6AD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17A798E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groupId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dtm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groupId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46FD65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artifactId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Bai1_Selenium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artifactId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F4B438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version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1.0-SNAPSHOT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version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8670457">
      <w:pPr>
        <w:keepNext w:val="0"/>
        <w:keepLines w:val="0"/>
        <w:widowControl/>
        <w:suppressLineNumbers w:val="0"/>
        <w:jc w:val="left"/>
      </w:pPr>
    </w:p>
    <w:p w14:paraId="0A651E8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properties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5CC746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maven.compiler.source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11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maven.compiler.source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1A048D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maven.compiler.target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11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maven.compiler.target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ACCDA0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project.build.sourceEncoding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UTF-8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project.build.sourceEncoding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2FFFF5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properties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322285D">
      <w:pPr>
        <w:keepNext w:val="0"/>
        <w:keepLines w:val="0"/>
        <w:widowControl/>
        <w:suppressLineNumbers w:val="0"/>
        <w:jc w:val="left"/>
      </w:pPr>
    </w:p>
    <w:p w14:paraId="187CCAF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dependencies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4AA94B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&lt;!-- Selenium WebDriver --&gt;</w:t>
      </w:r>
    </w:p>
    <w:p w14:paraId="2C446EC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dependency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6BD92D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groupId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org.seleniumhq.selenium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groupId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3A3734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artifactId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selenium-java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artifactId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AE69E7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version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4.15.0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version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5A1E66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dependency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AA1672D">
      <w:pPr>
        <w:keepNext w:val="0"/>
        <w:keepLines w:val="0"/>
        <w:widowControl/>
        <w:suppressLineNumbers w:val="0"/>
        <w:jc w:val="left"/>
      </w:pPr>
    </w:p>
    <w:p w14:paraId="67B2C5A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&lt;!-- WebDriverManager: tự động quản lý ChromeDriver --&gt;</w:t>
      </w:r>
    </w:p>
    <w:p w14:paraId="79F6692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dependency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4C3D2B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groupId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io.github.bonigarcia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groupId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218F30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artifactId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webdrivermanager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artifactId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8C57A2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version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5.6.3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version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37C32C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dependency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598E84D">
      <w:pPr>
        <w:keepNext w:val="0"/>
        <w:keepLines w:val="0"/>
        <w:widowControl/>
        <w:suppressLineNumbers w:val="0"/>
        <w:jc w:val="left"/>
      </w:pPr>
    </w:p>
    <w:p w14:paraId="72FD504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&lt;!-- TestNG --&gt;</w:t>
      </w:r>
    </w:p>
    <w:p w14:paraId="6D28447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dependency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6F512E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groupId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org.testng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groupId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5259F9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artifactId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testng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artifactId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3BE13B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version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7.8.0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version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66362E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scope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test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scope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5A81C1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dependency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07EECA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dependencies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06B2C32">
      <w:pPr>
        <w:keepNext w:val="0"/>
        <w:keepLines w:val="0"/>
        <w:widowControl/>
        <w:suppressLineNumbers w:val="0"/>
        <w:jc w:val="left"/>
      </w:pPr>
    </w:p>
    <w:p w14:paraId="6968023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build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54D057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plugins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3DD97E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plugin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958B88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groupId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org.apache.maven.plugins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groupId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7C90F5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artifactId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maven-surefire-plugin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artifactId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8E242F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version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3.0.0-M5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version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71521A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plugin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238A6D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plugins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96D4B5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build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E2160D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project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DB9A7C6">
      <w:pPr>
        <w:keepNext w:val="0"/>
        <w:keepLines w:val="0"/>
        <w:widowControl/>
        <w:suppressLineNumbers w:val="0"/>
        <w:jc w:val="left"/>
      </w:pPr>
    </w:p>
    <w:p w14:paraId="5F493E7D"/>
    <w:p w14:paraId="4B7D9FA6"/>
    <w:p w14:paraId="7303D238"/>
    <w:p w14:paraId="60A5D207">
      <w:pPr>
        <w:rPr>
          <w:rFonts w:hint="default"/>
          <w:lang w:val="vi-VN"/>
        </w:rPr>
      </w:pPr>
      <w:r>
        <w:rPr>
          <w:rFonts w:hint="default"/>
          <w:lang w:val="vi-VN"/>
        </w:rPr>
        <w:t>Bước 2: Tạo file testng.xml</w:t>
      </w:r>
    </w:p>
    <w:p w14:paraId="3C6E8092">
      <w:r>
        <w:drawing>
          <wp:inline distT="0" distB="0" distL="114300" distR="114300">
            <wp:extent cx="5272405" cy="3454400"/>
            <wp:effectExtent l="0" t="0" r="1079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45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3B177"/>
    <w:p w14:paraId="0E7CD74C">
      <w:pPr>
        <w:rPr>
          <w:rFonts w:hint="default"/>
          <w:lang w:val="vi-VN"/>
        </w:rPr>
      </w:pPr>
      <w:r>
        <w:rPr>
          <w:rFonts w:hint="default"/>
          <w:lang w:val="vi-VN"/>
        </w:rPr>
        <w:t>Bước 3: Viết code test TitleTest.java</w:t>
      </w:r>
    </w:p>
    <w:p w14:paraId="7D1A4CF5">
      <w:pPr>
        <w:rPr>
          <w:rFonts w:hint="default"/>
          <w:lang w:val="vi-VN"/>
        </w:rPr>
      </w:pPr>
    </w:p>
    <w:p w14:paraId="5DA5C39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Source code is decompiled from a .class file using FernFlower decompiler (from Intellij IDEA).</w:t>
      </w:r>
    </w:p>
    <w:p w14:paraId="34DD511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package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dtm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E717F7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2C8C015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io.github.bonigarcia.wdm.WebDriverManager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9207C0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org.openqa.selenium.By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4E6F75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org.openqa.selenium.WebDriver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DAE3AA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org.openqa.selenium.WebElement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09D23E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org.openqa.selenium.chrome.ChromeDriver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8CA2BD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org.testng.Assert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2EA586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org.testng.annotations.AfterMethod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44AE9C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org.testng.annotations.BeforeMethod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B803D7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org.testng.annotations.Test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984555A">
      <w:pPr>
        <w:keepNext w:val="0"/>
        <w:keepLines w:val="0"/>
        <w:widowControl/>
        <w:suppressLineNumbers w:val="0"/>
        <w:jc w:val="left"/>
      </w:pPr>
    </w:p>
    <w:p w14:paraId="36069CD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TitleTest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47F54B3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WebDriver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C87BB2D">
      <w:pPr>
        <w:keepNext w:val="0"/>
        <w:keepLines w:val="0"/>
        <w:widowControl/>
        <w:suppressLineNumbers w:val="0"/>
        <w:jc w:val="left"/>
      </w:pPr>
    </w:p>
    <w:p w14:paraId="3EF9E7F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TitleTest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 {</w:t>
      </w:r>
    </w:p>
    <w:p w14:paraId="2F5A24B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}</w:t>
      </w:r>
    </w:p>
    <w:p w14:paraId="6F2CC0A0">
      <w:pPr>
        <w:keepNext w:val="0"/>
        <w:keepLines w:val="0"/>
        <w:widowControl/>
        <w:suppressLineNumbers w:val="0"/>
        <w:jc w:val="left"/>
      </w:pPr>
    </w:p>
    <w:p w14:paraId="6C3B57B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@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BeforeMethod</w:t>
      </w:r>
    </w:p>
    <w:p w14:paraId="2086198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setUp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 {</w:t>
      </w:r>
    </w:p>
    <w:p w14:paraId="3BA86EE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WebDriverManager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chromedriver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setup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();</w:t>
      </w:r>
    </w:p>
    <w:p w14:paraId="51CEC75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ChromeDriver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();</w:t>
      </w:r>
    </w:p>
    <w:p w14:paraId="2BE0162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manage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window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maximize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();</w:t>
      </w:r>
    </w:p>
    <w:p w14:paraId="6F537FC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"https://www.saucedemo.com"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1B83C30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}</w:t>
      </w:r>
    </w:p>
    <w:p w14:paraId="4406D67A">
      <w:pPr>
        <w:keepNext w:val="0"/>
        <w:keepLines w:val="0"/>
        <w:widowControl/>
        <w:suppressLineNumbers w:val="0"/>
        <w:jc w:val="left"/>
      </w:pPr>
    </w:p>
    <w:p w14:paraId="0DE738A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@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Test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</w:p>
    <w:p w14:paraId="63AF5B5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description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"Kiem thu tieu de trang chu"</w:t>
      </w:r>
    </w:p>
    <w:p w14:paraId="260272B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)</w:t>
      </w:r>
    </w:p>
    <w:p w14:paraId="10A0CEA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testTitle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 {</w:t>
      </w:r>
    </w:p>
    <w:p w14:paraId="6877D60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expectedTitle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"Swag Labs"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413FE1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actualTitle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getTitle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();</w:t>
      </w:r>
    </w:p>
    <w:p w14:paraId="382ED2B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assertEquals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(actualTitle, expectedTitle,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"Tieu de trang khong dung!"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0513E00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}</w:t>
      </w:r>
    </w:p>
    <w:p w14:paraId="50CC3BCA">
      <w:pPr>
        <w:keepNext w:val="0"/>
        <w:keepLines w:val="0"/>
        <w:widowControl/>
        <w:suppressLineNumbers w:val="0"/>
        <w:jc w:val="left"/>
      </w:pPr>
    </w:p>
    <w:p w14:paraId="74ED6B5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@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Test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</w:p>
    <w:p w14:paraId="545329A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description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"Kiem thu URL trang chu"</w:t>
      </w:r>
    </w:p>
    <w:p w14:paraId="1C69F7D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)</w:t>
      </w:r>
    </w:p>
    <w:p w14:paraId="2C585B2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testURL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 {</w:t>
      </w:r>
    </w:p>
    <w:p w14:paraId="0FFC8F9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actualUrl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getCurrentUrl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();</w:t>
      </w:r>
    </w:p>
    <w:p w14:paraId="1C4B041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assertTrue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actualUrl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contains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"saucedemo"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"URL khong hop le!"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5B7105C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}</w:t>
      </w:r>
    </w:p>
    <w:p w14:paraId="22523831">
      <w:pPr>
        <w:keepNext w:val="0"/>
        <w:keepLines w:val="0"/>
        <w:widowControl/>
        <w:suppressLineNumbers w:val="0"/>
        <w:jc w:val="left"/>
      </w:pPr>
    </w:p>
    <w:p w14:paraId="3AF9078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@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Test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</w:p>
    <w:p w14:paraId="6CE7722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description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"Kiem thu nguon trang (page source)"</w:t>
      </w:r>
    </w:p>
    <w:p w14:paraId="517B2BF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)</w:t>
      </w:r>
    </w:p>
    <w:p w14:paraId="00EA3AA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testPageSource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 {</w:t>
      </w:r>
    </w:p>
    <w:p w14:paraId="4B1F97E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pageSource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getPageSource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();</w:t>
      </w:r>
    </w:p>
    <w:p w14:paraId="04836D6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assertTrue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pageSource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contains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"Swag Labs"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"Page source khong chua 'Swag Labs'!"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4DB53CD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assertTrue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pageSource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contains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"login"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"Page source khong chua 'login'!"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1BAEFD5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assertTrue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pageSource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contains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"password"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"Page source khong chua 'password'!"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57ADA43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assertFalse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pageSource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isEmpty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"Page source khong duoc rong!"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7D0D9B6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}</w:t>
      </w:r>
    </w:p>
    <w:p w14:paraId="784D7B34">
      <w:pPr>
        <w:keepNext w:val="0"/>
        <w:keepLines w:val="0"/>
        <w:widowControl/>
        <w:suppressLineNumbers w:val="0"/>
        <w:jc w:val="left"/>
      </w:pPr>
    </w:p>
    <w:p w14:paraId="3DDB547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@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Test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</w:p>
    <w:p w14:paraId="4032E0E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description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"Kiem thu form dang nhap co hien thi hay khong"</w:t>
      </w:r>
    </w:p>
    <w:p w14:paraId="7FD78DD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)</w:t>
      </w:r>
    </w:p>
    <w:p w14:paraId="66FDB6C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testLoginFormDisplay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 {</w:t>
      </w:r>
    </w:p>
    <w:p w14:paraId="345311E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WebElement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usernameField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findElement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"user-name"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));</w:t>
      </w:r>
    </w:p>
    <w:p w14:paraId="061A623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assertTrue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usernameField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isDisplayed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"Username field khong hien thi!"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13E3011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WebElement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passwordField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findElement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"password"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));</w:t>
      </w:r>
    </w:p>
    <w:p w14:paraId="5EDEFB1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assertTrue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passwordField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isDisplayed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"Password field khong hien thi!"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3CE7338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WebElement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loginButton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findElement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"login-button"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));</w:t>
      </w:r>
    </w:p>
    <w:p w14:paraId="4B96F6D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assertTrue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loginButton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isDisplayed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"Login button khong hien thi!"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2756B3B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WebElement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logo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findElement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"login_logo"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));</w:t>
      </w:r>
    </w:p>
    <w:p w14:paraId="42842EB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assertTrue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logo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isDisplayed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"Logo khong hien thi!"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73EA62B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}</w:t>
      </w:r>
    </w:p>
    <w:p w14:paraId="6BC86C19">
      <w:pPr>
        <w:keepNext w:val="0"/>
        <w:keepLines w:val="0"/>
        <w:widowControl/>
        <w:suppressLineNumbers w:val="0"/>
        <w:jc w:val="left"/>
      </w:pPr>
    </w:p>
    <w:p w14:paraId="6F77017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@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AfterMethod</w:t>
      </w:r>
    </w:p>
    <w:p w14:paraId="775A6EE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tearDown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 {</w:t>
      </w:r>
    </w:p>
    <w:p w14:paraId="0213581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4685A44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quit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();</w:t>
      </w:r>
    </w:p>
    <w:p w14:paraId="6563AEC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}</w:t>
      </w:r>
    </w:p>
    <w:p w14:paraId="6DAD8B6D">
      <w:pPr>
        <w:keepNext w:val="0"/>
        <w:keepLines w:val="0"/>
        <w:widowControl/>
        <w:suppressLineNumbers w:val="0"/>
        <w:jc w:val="left"/>
      </w:pPr>
    </w:p>
    <w:p w14:paraId="25ED2E5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}</w:t>
      </w:r>
    </w:p>
    <w:p w14:paraId="15C2755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235A8175">
      <w:pPr>
        <w:keepNext w:val="0"/>
        <w:keepLines w:val="0"/>
        <w:widowControl/>
        <w:suppressLineNumbers w:val="0"/>
        <w:jc w:val="left"/>
      </w:pPr>
    </w:p>
    <w:p w14:paraId="174BF2A6">
      <w:pPr>
        <w:rPr>
          <w:rFonts w:hint="default"/>
          <w:lang w:val="vi-VN"/>
        </w:rPr>
      </w:pPr>
    </w:p>
    <w:p w14:paraId="378025E3">
      <w:pPr>
        <w:rPr>
          <w:rFonts w:hint="default"/>
          <w:lang w:val="vi-VN"/>
        </w:rPr>
      </w:pPr>
      <w:r>
        <w:rPr>
          <w:rFonts w:hint="default"/>
          <w:lang w:val="vi-VN"/>
        </w:rPr>
        <w:t>KẾT QUẢ</w:t>
      </w:r>
    </w:p>
    <w:p w14:paraId="09123409">
      <w:r>
        <w:drawing>
          <wp:inline distT="0" distB="0" distL="114300" distR="114300">
            <wp:extent cx="5267325" cy="1733550"/>
            <wp:effectExtent l="0" t="0" r="3175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4EE14"/>
    <w:p w14:paraId="1C818B2A">
      <w:r>
        <w:drawing>
          <wp:inline distT="0" distB="0" distL="114300" distR="114300">
            <wp:extent cx="5269230" cy="2461260"/>
            <wp:effectExtent l="0" t="0" r="127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6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8A840"/>
    <w:p w14:paraId="5AEE6579">
      <w:r>
        <w:drawing>
          <wp:inline distT="0" distB="0" distL="114300" distR="114300">
            <wp:extent cx="5257800" cy="2127885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27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32168"/>
    <w:p w14:paraId="3C10DC5E">
      <w:bookmarkStart w:id="0" w:name="_GoBack"/>
      <w:bookmarkEnd w:id="0"/>
    </w:p>
    <w:p w14:paraId="0946DF04"/>
    <w:p w14:paraId="363A9004">
      <w:pPr>
        <w:rPr>
          <w:rFonts w:hint="default"/>
        </w:rPr>
      </w:pPr>
      <w:r>
        <w:rPr>
          <w:rFonts w:hint="default"/>
        </w:rPr>
        <w:t>Bài tập</w:t>
      </w:r>
    </w:p>
    <w:p w14:paraId="42FB0E81">
      <w:pPr>
        <w:rPr>
          <w:rFonts w:hint="default"/>
        </w:rPr>
      </w:pPr>
      <w:r>
        <w:rPr>
          <w:rFonts w:hint="default"/>
        </w:rPr>
        <w:t>1.2</w:t>
      </w:r>
    </w:p>
    <w:p w14:paraId="32D04DB6">
      <w:pPr>
        <w:rPr>
          <w:rFonts w:hint="default"/>
        </w:rPr>
      </w:pPr>
      <w:r>
        <w:rPr>
          <w:rFonts w:hint="default"/>
        </w:rPr>
        <w:t>KIỂM THỬ FORM ĐĂNG NHẬP (1.0 điểm)</w:t>
      </w:r>
    </w:p>
    <w:p w14:paraId="5D1A39CD">
      <w:pPr>
        <w:rPr>
          <w:rFonts w:hint="default"/>
        </w:rPr>
      </w:pPr>
    </w:p>
    <w:p w14:paraId="1B5CDCE6">
      <w:pPr>
        <w:rPr>
          <w:rFonts w:hint="default"/>
          <w:lang w:val="vi-VN"/>
        </w:rPr>
      </w:pPr>
      <w:r>
        <w:rPr>
          <w:rFonts w:hint="default"/>
          <w:lang w:val="vi-VN"/>
        </w:rPr>
        <w:t>Tạo file logintest.class</w:t>
      </w:r>
    </w:p>
    <w:p w14:paraId="2155861C">
      <w:pPr>
        <w:rPr>
          <w:rFonts w:hint="default"/>
        </w:rPr>
      </w:pPr>
    </w:p>
    <w:p w14:paraId="7D499C39">
      <w:pPr>
        <w:rPr>
          <w:rFonts w:hint="default"/>
        </w:rPr>
      </w:pPr>
      <w:r>
        <w:drawing>
          <wp:inline distT="0" distB="0" distL="114300" distR="114300">
            <wp:extent cx="5268595" cy="3773805"/>
            <wp:effectExtent l="0" t="0" r="1905" b="1079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77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333E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Source code is decompiled from a .class file using FernFlower decompiler (from Intellij IDEA).</w:t>
      </w:r>
    </w:p>
    <w:p w14:paraId="4438764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package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dtm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63AF0A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1237D3F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io.github.bonigarcia.wdm.WebDriverManager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C585C1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java.time.Duration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2CBA5A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org.openqa.selenium.By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BDB0E3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org.openqa.selenium.WebDriver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65B43A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org.openqa.selenium.WebElement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825743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org.openqa.selenium.chrome.ChromeDriver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4D7EB8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org.openqa.selenium.support.ui.ExpectedConditions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62C0D2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org.openqa.selenium.support.ui.WebDriverWait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525E86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org.testng.Assert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E0A356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org.testng.annotations.AfterMethod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A0B951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org.testng.annotations.BeforeMethod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9E7235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org.testng.annotations.Test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03D73A5">
      <w:pPr>
        <w:keepNext w:val="0"/>
        <w:keepLines w:val="0"/>
        <w:widowControl/>
        <w:suppressLineNumbers w:val="0"/>
        <w:jc w:val="left"/>
      </w:pPr>
    </w:p>
    <w:p w14:paraId="671B442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LoginTest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18C2F24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WebDriver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3EA698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WebDriverWait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wait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FBBCDAC">
      <w:pPr>
        <w:keepNext w:val="0"/>
        <w:keepLines w:val="0"/>
        <w:widowControl/>
        <w:suppressLineNumbers w:val="0"/>
        <w:jc w:val="left"/>
      </w:pPr>
    </w:p>
    <w:p w14:paraId="442DC3A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LoginTest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 {</w:t>
      </w:r>
    </w:p>
    <w:p w14:paraId="5A75907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}</w:t>
      </w:r>
    </w:p>
    <w:p w14:paraId="47F2FC8D">
      <w:pPr>
        <w:keepNext w:val="0"/>
        <w:keepLines w:val="0"/>
        <w:widowControl/>
        <w:suppressLineNumbers w:val="0"/>
        <w:jc w:val="left"/>
      </w:pPr>
    </w:p>
    <w:p w14:paraId="7424071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@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BeforeMethod</w:t>
      </w:r>
    </w:p>
    <w:p w14:paraId="6B32FDC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setUp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 {</w:t>
      </w:r>
    </w:p>
    <w:p w14:paraId="596CDDA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WebDriverManager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chromedriver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setup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();</w:t>
      </w:r>
    </w:p>
    <w:p w14:paraId="2970772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ChromeDriver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();</w:t>
      </w:r>
    </w:p>
    <w:p w14:paraId="129DD9A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manage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window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maximize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();</w:t>
      </w:r>
    </w:p>
    <w:p w14:paraId="1AA9338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wait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WebDriverWait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Duration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ofSeconds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));</w:t>
      </w:r>
    </w:p>
    <w:p w14:paraId="4AF2419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"https://www.saucedemo.com"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12DA62F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}</w:t>
      </w:r>
    </w:p>
    <w:p w14:paraId="7BA1BC59">
      <w:pPr>
        <w:keepNext w:val="0"/>
        <w:keepLines w:val="0"/>
        <w:widowControl/>
        <w:suppressLineNumbers w:val="0"/>
        <w:jc w:val="left"/>
      </w:pPr>
    </w:p>
    <w:p w14:paraId="7ABBE91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@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Test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</w:p>
    <w:p w14:paraId="002A03F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description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"Kiem thu dang nhap thanh cong voi thong tin hop le"</w:t>
      </w:r>
    </w:p>
    <w:p w14:paraId="0457236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)</w:t>
      </w:r>
    </w:p>
    <w:p w14:paraId="291D9FE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testLoginSuccess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 {</w:t>
      </w:r>
    </w:p>
    <w:p w14:paraId="4E574BC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WebElement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usernameField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findElement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"user-name"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));</w:t>
      </w:r>
    </w:p>
    <w:p w14:paraId="5EF0137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usernameField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sendKeys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CharSequence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[]{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"standard_user"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});</w:t>
      </w:r>
    </w:p>
    <w:p w14:paraId="03F914C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WebElement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passwordField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findElement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"password"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));</w:t>
      </w:r>
    </w:p>
    <w:p w14:paraId="4C7003A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passwordField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sendKeys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CharSequence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[]{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"secret_sauce"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});</w:t>
      </w:r>
    </w:p>
    <w:p w14:paraId="6BF6B16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WebElement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loginButton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findElement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"login-button"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));</w:t>
      </w:r>
    </w:p>
    <w:p w14:paraId="4B6F923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loginButton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();</w:t>
      </w:r>
    </w:p>
    <w:p w14:paraId="003C7EB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wait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until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ExpectedConditions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urlContains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"/inventory.html"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));</w:t>
      </w:r>
    </w:p>
    <w:p w14:paraId="5F1DF27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currentUrl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getCurrentUrl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();</w:t>
      </w:r>
    </w:p>
    <w:p w14:paraId="32D7CCC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assertTrue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currentUrl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contains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"/inventory.html"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"URL khong chuyen sang trang inventory sau khi dang nhap thanh cong!"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5595A50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}</w:t>
      </w:r>
    </w:p>
    <w:p w14:paraId="0FE0FA59">
      <w:pPr>
        <w:keepNext w:val="0"/>
        <w:keepLines w:val="0"/>
        <w:widowControl/>
        <w:suppressLineNumbers w:val="0"/>
        <w:jc w:val="left"/>
      </w:pPr>
    </w:p>
    <w:p w14:paraId="0BF2B78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@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Test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</w:p>
    <w:p w14:paraId="523168D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description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"Kiem thu dang nhap voi mat khau sai"</w:t>
      </w:r>
    </w:p>
    <w:p w14:paraId="680668C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)</w:t>
      </w:r>
    </w:p>
    <w:p w14:paraId="021AB5C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testLoginWrongPassword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 {</w:t>
      </w:r>
    </w:p>
    <w:p w14:paraId="596461F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WebElement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usernameField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findElement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"user-name"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));</w:t>
      </w:r>
    </w:p>
    <w:p w14:paraId="11EF3B1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usernameField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sendKeys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CharSequence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[]{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"standard_user"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});</w:t>
      </w:r>
    </w:p>
    <w:p w14:paraId="5E56B2D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WebElement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passwordField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findElement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"password"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));</w:t>
      </w:r>
    </w:p>
    <w:p w14:paraId="2598126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passwordField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sendKeys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CharSequence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[]{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"wrong_password"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});</w:t>
      </w:r>
    </w:p>
    <w:p w14:paraId="001A191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WebElement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loginButton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findElement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"login-button"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));</w:t>
      </w:r>
    </w:p>
    <w:p w14:paraId="4CC3874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loginButton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();</w:t>
      </w:r>
    </w:p>
    <w:p w14:paraId="21C61DA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WebElement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errorMessage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(WebElement)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wait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until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ExpectedConditions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visibilityOfElementLocated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cssSelector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"[data-test='error']"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)));</w:t>
      </w:r>
    </w:p>
    <w:p w14:paraId="5835B9C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assertTrue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errorMessage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isDisplayed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"Thong bao loi khong hien thi khi nhap sai mat khau!"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75E4C50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errorText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errorMessage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getText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();</w:t>
      </w:r>
    </w:p>
    <w:p w14:paraId="74948C6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assertTrue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errorText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contains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"Username and password do not match"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"Noi dung thong bao loi khong dung!"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5748019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}</w:t>
      </w:r>
    </w:p>
    <w:p w14:paraId="5CD56B2B">
      <w:pPr>
        <w:keepNext w:val="0"/>
        <w:keepLines w:val="0"/>
        <w:widowControl/>
        <w:suppressLineNumbers w:val="0"/>
        <w:jc w:val="left"/>
      </w:pPr>
    </w:p>
    <w:p w14:paraId="5D5E3FD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@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Test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</w:p>
    <w:p w14:paraId="36E9258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description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"Kiem thu dang nhap voi username de trong"</w:t>
      </w:r>
    </w:p>
    <w:p w14:paraId="736EC70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)</w:t>
      </w:r>
    </w:p>
    <w:p w14:paraId="0BFCAFA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testLoginEmptyUsername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 {</w:t>
      </w:r>
    </w:p>
    <w:p w14:paraId="4C293E5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WebElement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passwordField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findElement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"password"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));</w:t>
      </w:r>
    </w:p>
    <w:p w14:paraId="4FC84C3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passwordField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sendKeys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CharSequence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[]{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"secret_sauce"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});</w:t>
      </w:r>
    </w:p>
    <w:p w14:paraId="501E886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WebElement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loginButton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findElement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"login-button"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));</w:t>
      </w:r>
    </w:p>
    <w:p w14:paraId="6A0C83C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loginButton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();</w:t>
      </w:r>
    </w:p>
    <w:p w14:paraId="1040470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WebElement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errorMessage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(WebElement)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wait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until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ExpectedConditions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visibilityOfElementLocated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cssSelector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"[data-test='error']"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)));</w:t>
      </w:r>
    </w:p>
    <w:p w14:paraId="6405CDD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assertTrue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errorMessage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isDisplayed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"Thong bao loi khong hien thi khi bo trong username!"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265E70D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errorText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errorMessage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getText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();</w:t>
      </w:r>
    </w:p>
    <w:p w14:paraId="31E5A9A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assertTrue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errorText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contains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"Username is required"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"Thong bao loi khong dung! Mong doi: 'Username is required'"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1F7F6AD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}</w:t>
      </w:r>
    </w:p>
    <w:p w14:paraId="01D06949">
      <w:pPr>
        <w:keepNext w:val="0"/>
        <w:keepLines w:val="0"/>
        <w:widowControl/>
        <w:suppressLineNumbers w:val="0"/>
        <w:jc w:val="left"/>
      </w:pPr>
    </w:p>
    <w:p w14:paraId="6F7BE70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@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Test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</w:p>
    <w:p w14:paraId="0EB1432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description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"Kiem thu dang nhap voi password de trong"</w:t>
      </w:r>
    </w:p>
    <w:p w14:paraId="31A8F0F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)</w:t>
      </w:r>
    </w:p>
    <w:p w14:paraId="0E82A31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testLoginEmptyPassword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 {</w:t>
      </w:r>
    </w:p>
    <w:p w14:paraId="1567EB7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WebElement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usernameField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findElement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"user-name"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));</w:t>
      </w:r>
    </w:p>
    <w:p w14:paraId="3696A92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usernameField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sendKeys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CharSequence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[]{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"standard_user"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});</w:t>
      </w:r>
    </w:p>
    <w:p w14:paraId="7469CBC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WebElement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loginButton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findElement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"login-button"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));</w:t>
      </w:r>
    </w:p>
    <w:p w14:paraId="5F3F327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loginButton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();</w:t>
      </w:r>
    </w:p>
    <w:p w14:paraId="6BAFD2B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WebElement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errorMessage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(WebElement)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wait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until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ExpectedConditions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visibilityOfElementLocated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cssSelector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"[data-test='error']"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)));</w:t>
      </w:r>
    </w:p>
    <w:p w14:paraId="6A06746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assertTrue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errorMessage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isDisplayed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"Thong bao loi khong hien thi khi bo trong password!"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6A7350B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errorText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errorMessage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getText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();</w:t>
      </w:r>
    </w:p>
    <w:p w14:paraId="5BC6903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assertTrue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errorText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contains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"Password is required"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"Thong bao loi khong dung! Mong doi: 'Password is required'"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4F195C2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}</w:t>
      </w:r>
    </w:p>
    <w:p w14:paraId="131D3A79">
      <w:pPr>
        <w:keepNext w:val="0"/>
        <w:keepLines w:val="0"/>
        <w:widowControl/>
        <w:suppressLineNumbers w:val="0"/>
        <w:jc w:val="left"/>
      </w:pPr>
    </w:p>
    <w:p w14:paraId="291ED31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@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Test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</w:p>
    <w:p w14:paraId="3943698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description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"Kiem thu dang nhap voi tai khoan bi khoa"</w:t>
      </w:r>
    </w:p>
    <w:p w14:paraId="5011910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)</w:t>
      </w:r>
    </w:p>
    <w:p w14:paraId="26CB0CB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testLoginLockedUser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 {</w:t>
      </w:r>
    </w:p>
    <w:p w14:paraId="5F0EBFE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WebElement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usernameField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findElement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"user-name"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));</w:t>
      </w:r>
    </w:p>
    <w:p w14:paraId="1F80EDF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usernameField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sendKeys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CharSequence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[]{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"locked_out_user"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});</w:t>
      </w:r>
    </w:p>
    <w:p w14:paraId="32F809C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WebElement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passwordField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findElement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"password"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));</w:t>
      </w:r>
    </w:p>
    <w:p w14:paraId="2AA5D4E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passwordField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sendKeys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CharSequence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[]{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"secret_sauce"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});</w:t>
      </w:r>
    </w:p>
    <w:p w14:paraId="319AEA8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WebElement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loginButton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findElement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"login-button"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));</w:t>
      </w:r>
    </w:p>
    <w:p w14:paraId="49AEFAD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loginButton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();</w:t>
      </w:r>
    </w:p>
    <w:p w14:paraId="0FB1BFC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WebElement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errorMessage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(WebElement)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wait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until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ExpectedConditions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visibilityOfElementLocated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cssSelector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"[data-test='error']"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)));</w:t>
      </w:r>
    </w:p>
    <w:p w14:paraId="7986614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assertTrue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errorMessage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isDisplayed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"Thong bao loi khong hien thi khi dung tai khoan bi khoa!"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3F57F3D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errorText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errorMessage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getText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();</w:t>
      </w:r>
    </w:p>
    <w:p w14:paraId="4BF63D6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assertTrue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errorText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contains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"Sorry, this user has been locked out"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"Thong bao loi khong dung! Mong doi: 'Sorry, this user has been locked out'"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05F49A7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}</w:t>
      </w:r>
    </w:p>
    <w:p w14:paraId="22C13432">
      <w:pPr>
        <w:keepNext w:val="0"/>
        <w:keepLines w:val="0"/>
        <w:widowControl/>
        <w:suppressLineNumbers w:val="0"/>
        <w:jc w:val="left"/>
      </w:pPr>
    </w:p>
    <w:p w14:paraId="7EEAB38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@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AfterMethod</w:t>
      </w:r>
    </w:p>
    <w:p w14:paraId="56BCF5C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tearDown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 {</w:t>
      </w:r>
    </w:p>
    <w:p w14:paraId="008DA4E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03D537E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quit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();</w:t>
      </w:r>
    </w:p>
    <w:p w14:paraId="3AFAAEE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}</w:t>
      </w:r>
    </w:p>
    <w:p w14:paraId="1FEC19EF">
      <w:pPr>
        <w:keepNext w:val="0"/>
        <w:keepLines w:val="0"/>
        <w:widowControl/>
        <w:suppressLineNumbers w:val="0"/>
        <w:jc w:val="left"/>
      </w:pPr>
    </w:p>
    <w:p w14:paraId="28F402C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}</w:t>
      </w:r>
    </w:p>
    <w:p w14:paraId="12D39F2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1618A4B2">
      <w:pPr>
        <w:keepNext w:val="0"/>
        <w:keepLines w:val="0"/>
        <w:widowControl/>
        <w:suppressLineNumbers w:val="0"/>
        <w:jc w:val="left"/>
      </w:pPr>
    </w:p>
    <w:p w14:paraId="17467D65">
      <w:pPr>
        <w:keepNext w:val="0"/>
        <w:keepLines w:val="0"/>
        <w:widowControl/>
        <w:suppressLineNumbers w:val="0"/>
        <w:jc w:val="left"/>
      </w:pPr>
    </w:p>
    <w:p w14:paraId="512B9B47">
      <w:pPr>
        <w:rPr>
          <w:rFonts w:hint="default"/>
          <w:lang w:val="vi-VN"/>
        </w:rPr>
      </w:pPr>
      <w:r>
        <w:rPr>
          <w:rFonts w:hint="default"/>
          <w:lang w:val="vi-VN"/>
        </w:rPr>
        <w:t>KÊTS QUẢ</w:t>
      </w:r>
    </w:p>
    <w:p w14:paraId="00B5BD84">
      <w:r>
        <w:drawing>
          <wp:inline distT="0" distB="0" distL="114300" distR="114300">
            <wp:extent cx="5270500" cy="1580515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58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88C9C"/>
    <w:p w14:paraId="245C6683">
      <w:r>
        <w:drawing>
          <wp:inline distT="0" distB="0" distL="114300" distR="114300">
            <wp:extent cx="5268595" cy="2287270"/>
            <wp:effectExtent l="0" t="0" r="1905" b="1143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28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430E2"/>
    <w:p w14:paraId="09C68EEB">
      <w:pPr>
        <w:rPr>
          <w:rFonts w:hint="default"/>
        </w:rPr>
      </w:pPr>
      <w:r>
        <w:drawing>
          <wp:inline distT="0" distB="0" distL="114300" distR="114300">
            <wp:extent cx="5268595" cy="2224405"/>
            <wp:effectExtent l="0" t="0" r="1905" b="1079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22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2726D8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162726D8"/>
    <w:rsid w:val="16787E8E"/>
    <w:rsid w:val="328A46E8"/>
    <w:rsid w:val="75283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qFormat="1" w:unhideWhenUsed="0" w:uiPriority="0" w:semiHidden="0" w:name="E-mail Signature"/>
    <w:lsdException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qFormat="1"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qFormat="1"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uiPriority w:val="0"/>
    <w:rPr>
      <w:sz w:val="24"/>
      <w:szCs w:val="24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customStyle="1" w:styleId="249">
    <w:name w:val="Hinh"/>
    <w:basedOn w:val="1"/>
    <w:next w:val="1"/>
    <w:qFormat/>
    <w:uiPriority w:val="0"/>
    <w:pPr>
      <w:spacing w:line="360" w:lineRule="auto"/>
      <w:outlineLvl w:val="1"/>
    </w:pPr>
    <w:rPr>
      <w:rFonts w:ascii="SimSun" w:hAnsi="SimSun" w:eastAsia="SimSun" w:cs="SimSun"/>
      <w:b/>
      <w:sz w:val="36"/>
      <w:szCs w:val="36"/>
      <w:lang w:val="vi-VN"/>
    </w:rPr>
  </w:style>
  <w:style w:type="paragraph" w:customStyle="1" w:styleId="250">
    <w:name w:val="bang"/>
    <w:basedOn w:val="1"/>
    <w:next w:val="1"/>
    <w:qFormat/>
    <w:uiPriority w:val="0"/>
    <w:pPr>
      <w:spacing w:line="360" w:lineRule="auto"/>
      <w:jc w:val="center"/>
      <w:outlineLvl w:val="2"/>
    </w:pPr>
    <w:rPr>
      <w:rFonts w:ascii="Times New Roman" w:hAnsi="Times New Roman" w:eastAsia="Times New Roman" w:cs="Times New Roman"/>
      <w:b/>
      <w:color w:val="000000"/>
      <w:sz w:val="26"/>
      <w:szCs w:val="26"/>
      <w:lang w:val="vi-VN"/>
    </w:rPr>
  </w:style>
  <w:style w:type="paragraph" w:customStyle="1" w:styleId="251">
    <w:name w:val="Hình"/>
    <w:basedOn w:val="1"/>
    <w:qFormat/>
    <w:uiPriority w:val="0"/>
    <w:rPr>
      <w:rFonts w:ascii="Times New Roman" w:hAnsi="Times New Roman"/>
      <w:sz w:val="2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124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2026-03-12T06:09:00Z</dcterms:created>
  <dc:creator>Lê My</dc:creator>
  <cp:lastModifiedBy>admin</cp:lastModifiedBy>
  <dcterms:modified xsi:type="dcterms:W3CDTF">2026-03-12T07:37:34Z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295DD1F352E348949DCC55F0EA339019_11</vt:lpwstr>
  </property>
</Properties>
</file>