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15F8E">
      <w:pPr>
        <w:pStyle w:val="85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ind w:right="2400"/>
        <w:jc w:val="right"/>
        <w:rPr>
          <w:rFonts w:hint="default" w:ascii="Times New Roman" w:hAnsi="Times New Roman" w:cs="Times New Roman"/>
          <w:b/>
          <w:bCs/>
          <w:sz w:val="26"/>
          <w:szCs w:val="26"/>
        </w:rPr>
      </w:pPr>
      <w:bookmarkStart w:id="0" w:name="_GoBack"/>
      <w:r>
        <w:rPr>
          <w:rFonts w:hint="default" w:ascii="Times New Roman" w:hAnsi="Times New Roman" w:eastAsia="Cambria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L</w:t>
      </w:r>
      <w:r>
        <w:rPr>
          <w:rFonts w:hint="default" w:ascii="Times New Roman" w:hAnsi="Times New Roman" w:eastAsia="Cambria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 xml:space="preserve">AB </w:t>
      </w:r>
      <w:r>
        <w:rPr>
          <w:rFonts w:hint="default" w:ascii="Times New Roman" w:hAnsi="Times New Roman" w:eastAsia="Cambria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6 KIỂM THỬ </w:t>
      </w:r>
    </w:p>
    <w:p w14:paraId="28AB15A8">
      <w:pPr>
        <w:pStyle w:val="85"/>
        <w:keepNext w:val="0"/>
        <w:keepLines w:val="0"/>
        <w:widowControl/>
        <w:suppressLineNumbers w:val="0"/>
        <w:bidi w:val="0"/>
        <w:spacing w:before="560" w:beforeAutospacing="0" w:after="0" w:afterAutospacing="0" w:line="10" w:lineRule="atLeast"/>
        <w:ind w:left="120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Cambria" w:cs="Times New Roman"/>
          <w:b/>
          <w:bCs/>
          <w:i w:val="0"/>
          <w:iCs w:val="0"/>
          <w:color w:val="365F91"/>
          <w:sz w:val="26"/>
          <w:szCs w:val="26"/>
          <w:u w:val="none"/>
          <w:vertAlign w:val="baseline"/>
        </w:rPr>
        <w:t>MỤC TIÊU: </w:t>
      </w:r>
    </w:p>
    <w:p w14:paraId="124AE045">
      <w:pPr>
        <w:pStyle w:val="85"/>
        <w:keepNext w:val="0"/>
        <w:keepLines w:val="0"/>
        <w:widowControl/>
        <w:suppressLineNumbers w:val="0"/>
        <w:bidi w:val="0"/>
        <w:spacing w:before="40" w:beforeAutospacing="0" w:after="0" w:afterAutospacing="0" w:line="10" w:lineRule="atLeast"/>
        <w:ind w:left="120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Kết thúc bài thực hành này bạn có khả năng </w:t>
      </w:r>
    </w:p>
    <w:p w14:paraId="3BBEBD27">
      <w:pPr>
        <w:pStyle w:val="85"/>
        <w:keepNext w:val="0"/>
        <w:keepLines w:val="0"/>
        <w:widowControl/>
        <w:suppressLineNumbers w:val="0"/>
        <w:bidi w:val="0"/>
        <w:spacing w:before="260" w:beforeAutospacing="0" w:after="0" w:afterAutospacing="0" w:line="10" w:lineRule="atLeast"/>
        <w:ind w:left="480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 xml:space="preserve">✓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Hiểu được các khái niệm liên quan ngoại lệ </w:t>
      </w:r>
    </w:p>
    <w:p w14:paraId="61EBF99F">
      <w:pPr>
        <w:pStyle w:val="85"/>
        <w:keepNext w:val="0"/>
        <w:keepLines w:val="0"/>
        <w:widowControl/>
        <w:suppressLineNumbers w:val="0"/>
        <w:bidi w:val="0"/>
        <w:spacing w:before="60" w:beforeAutospacing="0" w:after="0" w:afterAutospacing="0" w:line="10" w:lineRule="atLeast"/>
        <w:ind w:left="480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 xml:space="preserve">✓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Kỹ thuật xử lý, quản lý error trong junit </w:t>
      </w:r>
    </w:p>
    <w:p w14:paraId="70857AEB">
      <w:pPr>
        <w:pStyle w:val="85"/>
        <w:keepNext w:val="0"/>
        <w:keepLines w:val="0"/>
        <w:widowControl/>
        <w:suppressLineNumbers w:val="0"/>
        <w:bidi w:val="0"/>
        <w:spacing w:before="60" w:beforeAutospacing="0" w:after="0" w:afterAutospacing="0" w:line="10" w:lineRule="atLeast"/>
        <w:ind w:left="480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 xml:space="preserve">✓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Kỹ thuật dùng Parameters </w:t>
      </w:r>
    </w:p>
    <w:p w14:paraId="1BB4817C">
      <w:pPr>
        <w:pStyle w:val="85"/>
        <w:keepNext w:val="0"/>
        <w:keepLines w:val="0"/>
        <w:widowControl/>
        <w:suppressLineNumbers w:val="0"/>
        <w:bidi w:val="0"/>
        <w:spacing w:before="260" w:beforeAutospacing="0" w:after="0" w:afterAutospacing="0" w:line="10" w:lineRule="atLeast"/>
        <w:ind w:left="120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Cambria" w:cs="Times New Roman"/>
          <w:b/>
          <w:bCs/>
          <w:i w:val="0"/>
          <w:iCs w:val="0"/>
          <w:color w:val="4F81BC"/>
          <w:sz w:val="26"/>
          <w:szCs w:val="26"/>
          <w:u w:val="none"/>
          <w:vertAlign w:val="baseline"/>
        </w:rPr>
        <w:t>Bài 1 (1điểm) </w:t>
      </w:r>
    </w:p>
    <w:p w14:paraId="378025E3">
      <w:pPr>
        <w:rPr>
          <w:rFonts w:hint="default" w:ascii="Times New Roman" w:hAnsi="Times New Roman" w:eastAsia="SimSu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Bước 1: Tạo project Java</w:t>
      </w:r>
    </w:p>
    <w:p w14:paraId="322EE624">
      <w:pPr>
        <w:rPr>
          <w:rFonts w:hint="default" w:ascii="Times New Roman" w:hAnsi="Times New Roman" w:eastAsia="SimSu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Bước 2: Tạo class JunitMessage</w:t>
      </w:r>
    </w:p>
    <w:p w14:paraId="47E0C28D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260340" cy="2118360"/>
            <wp:effectExtent l="0" t="0" r="1016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CEEF3">
      <w:p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1CB8B42D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Bước 3: Tạo class AirthematicTest</w:t>
      </w:r>
    </w:p>
    <w:p w14:paraId="606DF7E7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257800" cy="2947670"/>
            <wp:effectExtent l="0" t="0" r="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D3F84">
      <w:p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59B6F0CD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Cấu trúc project trong VS Code</w:t>
      </w:r>
    </w:p>
    <w:p w14:paraId="24E3C12E">
      <w:p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7792F810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010150" cy="4905375"/>
            <wp:effectExtent l="0" t="0" r="635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490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CCB60">
      <w:p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24CEEEF1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K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ết quả chạy test</w:t>
      </w:r>
    </w:p>
    <w:p w14:paraId="09123409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270500" cy="16725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5FA8A">
      <w:p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071B4C4C">
      <w:pPr>
        <w:pStyle w:val="85"/>
        <w:keepNext w:val="0"/>
        <w:keepLines w:val="0"/>
        <w:widowControl/>
        <w:suppressLineNumbers w:val="0"/>
        <w:bidi w:val="0"/>
        <w:spacing w:before="100" w:beforeAutospacing="0" w:after="0" w:afterAutospacing="0" w:line="10" w:lineRule="atLeast"/>
        <w:ind w:left="120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Cambria" w:cs="Times New Roman"/>
          <w:b/>
          <w:bCs/>
          <w:i w:val="0"/>
          <w:iCs w:val="0"/>
          <w:color w:val="4F81BC"/>
          <w:sz w:val="26"/>
          <w:szCs w:val="26"/>
          <w:u w:val="none"/>
          <w:vertAlign w:val="baseline"/>
        </w:rPr>
        <w:t>Bài 2 (1 điểm) </w:t>
      </w:r>
    </w:p>
    <w:p w14:paraId="49E61AED">
      <w:pPr>
        <w:pStyle w:val="8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40" w:beforeAutospacing="0" w:after="0" w:afterAutospacing="0" w:line="10" w:lineRule="atLeast"/>
        <w:ind w:left="100" w:right="1300" w:hanging="20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bdr w:val="none" w:color="auto" w:sz="0" w:space="0"/>
          <w:vertAlign w:val="baseline"/>
        </w:rPr>
        <w:t>Tạo class kiểm thử có sử dụng ngoại lệ với @Test(expected), ExpectedException Rule, try-catch </w:t>
      </w:r>
    </w:p>
    <w:p w14:paraId="3B216E67">
      <w:p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1E59346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PHẦN 1 — Tạo class Person</w:t>
      </w:r>
    </w:p>
    <w:p w14:paraId="6CD1A69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📄 Tạo file: </w:t>
      </w:r>
      <w:r>
        <w:rPr>
          <w:rStyle w:val="44"/>
          <w:rFonts w:hint="default" w:ascii="Times New Roman" w:hAnsi="Times New Roman" w:cs="Times New Roman"/>
          <w:b/>
          <w:bCs/>
          <w:sz w:val="26"/>
          <w:szCs w:val="26"/>
        </w:rPr>
        <w:t>Person.java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 trong src</w:t>
      </w:r>
    </w:p>
    <w:p w14:paraId="2233410A">
      <w:p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1DE3E782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271770" cy="2596515"/>
            <wp:effectExtent l="0" t="0" r="1143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B333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PHẦN 2 — Tạo file test PersonTest</w:t>
      </w:r>
    </w:p>
    <w:p w14:paraId="6A91718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📄 Tạo: </w:t>
      </w:r>
      <w:r>
        <w:rPr>
          <w:rStyle w:val="44"/>
          <w:rFonts w:hint="default" w:ascii="Times New Roman" w:hAnsi="Times New Roman" w:cs="Times New Roman"/>
          <w:b/>
          <w:bCs/>
          <w:sz w:val="26"/>
          <w:szCs w:val="26"/>
        </w:rPr>
        <w:t>PersonTest.java</w:t>
      </w:r>
    </w:p>
    <w:p w14:paraId="160B95B8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264150" cy="3604260"/>
            <wp:effectExtent l="0" t="0" r="635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6D0D9">
      <w:p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51C4610C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 xml:space="preserve">KÉT QUẢ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266055" cy="2685415"/>
            <wp:effectExtent l="0" t="0" r="4445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12B39">
      <w:p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0FA9793D">
      <w:p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6B2E5D93">
      <w:p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14B1A94B">
      <w:pPr>
        <w:pStyle w:val="85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ind w:left="120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Cambria" w:cs="Times New Roman"/>
          <w:b/>
          <w:bCs/>
          <w:i w:val="0"/>
          <w:iCs w:val="0"/>
          <w:color w:val="4F81BC"/>
          <w:sz w:val="26"/>
          <w:szCs w:val="26"/>
          <w:u w:val="none"/>
          <w:vertAlign w:val="baseline"/>
        </w:rPr>
        <w:t>Bài 3 (1 điểm) </w:t>
      </w:r>
    </w:p>
    <w:p w14:paraId="09586A54">
      <w:pPr>
        <w:pStyle w:val="85"/>
        <w:keepNext w:val="0"/>
        <w:keepLines w:val="0"/>
        <w:widowControl/>
        <w:suppressLineNumbers w:val="0"/>
        <w:bidi w:val="0"/>
        <w:spacing w:before="40" w:beforeAutospacing="0" w:after="0" w:afterAutospacing="0" w:line="10" w:lineRule="atLeast"/>
        <w:ind w:left="100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 xml:space="preserve">Xây dựng lớp kiểm thử với ErrorCollector @Rule </w:t>
      </w:r>
    </w:p>
    <w:p w14:paraId="734B33B6">
      <w:p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645FEE62">
      <w:pPr>
        <w:rPr>
          <w:rFonts w:hint="default" w:ascii="Times New Roman" w:hAnsi="Times New Roman" w:eastAsia="SimSu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 xml:space="preserve">PHẦN 1 — Tạo file 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vi-VN"/>
        </w:rPr>
        <w:t>ErrorCollectorExample.java</w:t>
      </w:r>
    </w:p>
    <w:p w14:paraId="52CC85E5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2837EAC2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260340" cy="3257550"/>
            <wp:effectExtent l="0" t="0" r="1016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AE59A">
      <w:p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49F4AFD4">
      <w:pPr>
        <w:rPr>
          <w:rFonts w:hint="default" w:ascii="Times New Roman" w:hAnsi="Times New Roman" w:eastAsia="SimSu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Chạy test trong VS Code</w:t>
      </w:r>
    </w:p>
    <w:p w14:paraId="17F5EAAA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264785" cy="4076065"/>
            <wp:effectExtent l="0" t="0" r="571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07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308AB">
      <w:p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55DD8BBA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269230" cy="2954020"/>
            <wp:effectExtent l="0" t="0" r="127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ans-serif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795CB8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6787E8E"/>
    <w:rsid w:val="328A46E8"/>
    <w:rsid w:val="4B7660FE"/>
    <w:rsid w:val="57795CB8"/>
    <w:rsid w:val="7528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Hinh"/>
    <w:basedOn w:val="1"/>
    <w:next w:val="1"/>
    <w:qFormat/>
    <w:uiPriority w:val="0"/>
    <w:pPr>
      <w:spacing w:line="360" w:lineRule="auto"/>
      <w:outlineLvl w:val="1"/>
    </w:pPr>
    <w:rPr>
      <w:rFonts w:ascii="SimSun" w:hAnsi="SimSun" w:eastAsia="SimSun" w:cs="SimSun"/>
      <w:b/>
      <w:sz w:val="36"/>
      <w:szCs w:val="36"/>
      <w:lang w:val="vi-VN"/>
    </w:rPr>
  </w:style>
  <w:style w:type="paragraph" w:customStyle="1" w:styleId="250">
    <w:name w:val="bang"/>
    <w:basedOn w:val="1"/>
    <w:next w:val="1"/>
    <w:uiPriority w:val="0"/>
    <w:pPr>
      <w:spacing w:line="360" w:lineRule="auto"/>
      <w:jc w:val="center"/>
      <w:outlineLvl w:val="2"/>
    </w:pPr>
    <w:rPr>
      <w:rFonts w:ascii="Times New Roman" w:hAnsi="Times New Roman" w:eastAsia="Times New Roman" w:cs="Times New Roman"/>
      <w:b/>
      <w:color w:val="000000"/>
      <w:sz w:val="26"/>
      <w:szCs w:val="26"/>
      <w:lang w:val="vi-VN"/>
    </w:rPr>
  </w:style>
  <w:style w:type="paragraph" w:customStyle="1" w:styleId="251">
    <w:name w:val="Hình"/>
    <w:basedOn w:val="1"/>
    <w:uiPriority w:val="0"/>
    <w:rPr>
      <w:rFonts w:ascii="Times New Roman" w:hAnsi="Times New Roman"/>
      <w:sz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127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2026-02-03T07:03:00Z</dcterms:created>
  <dc:creator>Lê My</dc:creator>
  <cp:lastModifiedBy>Lê My</cp:lastModifiedBy>
  <dcterms:modified xsi:type="dcterms:W3CDTF">2026-02-03T08:35:06Z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6ED8D9967ED840EFB35B0F486B8B5A33_11</vt:lpwstr>
  </property>
</Properties>
</file>