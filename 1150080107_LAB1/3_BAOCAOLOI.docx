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62C24">
      <w:pPr>
        <w:pStyle w:val="2"/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BÁO CÁO LỖI</w:t>
      </w:r>
    </w:p>
    <w:p w14:paraId="75CC331E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 Lỗi: 001</w:t>
      </w:r>
    </w:p>
    <w:p w14:paraId="749158E2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Mô tả lỗi (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Tóm tắt): Lịch sử duyệt web chưa được xóa hoàn toàn</w:t>
      </w:r>
    </w:p>
    <w:p w14:paraId="1736A151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Phiên bản sản phẩm: Google Chrome</w:t>
      </w:r>
    </w:p>
    <w:p w14:paraId="35F460A7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Mức độ nghiêm trọng: Cao</w:t>
      </w:r>
    </w:p>
    <w:p w14:paraId="7A103AE5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Mức độ ưu tiên: Cao</w:t>
      </w:r>
    </w:p>
    <w:p w14:paraId="52D7617E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Giao cho: Nhà phát triển Google Chrome</w:t>
      </w:r>
    </w:p>
    <w:p w14:paraId="792F8345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Người báo cáo: Lê Thị Hoài My</w:t>
      </w:r>
    </w:p>
    <w:p w14:paraId="0E7155D8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Ngày báo cáo: 30/12/2025</w:t>
      </w:r>
    </w:p>
    <w:p w14:paraId="1A554825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Môi trường: Windows 11</w:t>
      </w:r>
    </w:p>
    <w:p w14:paraId="1C55AE22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Tình trạng: Mới</w:t>
      </w:r>
    </w:p>
    <w:p w14:paraId="57608005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Mô tả chi tiết: Sau khi thực hiện xóa dữ liệu duyệt web, một số lịch sử truy cập vẫn còn hiển thị trong mục History.</w:t>
      </w:r>
    </w:p>
    <w:p w14:paraId="1BEEB6DE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Các bước tái tạo lỗi: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1. Mở Chrome.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 Thực hiện xóa dữ liệu duyệt web.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 Mở History (Ctrl + H).</w:t>
      </w:r>
    </w:p>
    <w:p w14:paraId="18C8DFD9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Kết quả mong đợi: Toàn bộ lịch sử duyệt web được xóa.</w:t>
      </w:r>
    </w:p>
    <w:p w14:paraId="6DD40152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Kết quả thực tế: Một số mục lịch sử vẫn còn hiển thị.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52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My</cp:lastModifiedBy>
  <dcterms:modified xsi:type="dcterms:W3CDTF">2025-12-30T08:09:00Z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299E787599FA4D5384E02B3E9208FFDC_12</vt:lpwstr>
  </property>
</Properties>
</file>