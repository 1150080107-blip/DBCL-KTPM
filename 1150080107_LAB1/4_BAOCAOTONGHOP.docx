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8E6B">
      <w:pPr>
        <w:pStyle w:val="2"/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TÓM TẮT KIỂM THỬ</w:t>
      </w:r>
    </w:p>
    <w:p w14:paraId="5901C40D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Giới thiệu: Báo cáo này tổng hợp kết quả kiểm thử chức năng xóa dữ liệu duyệt web của Google Chrome.</w:t>
      </w:r>
    </w:p>
    <w:p w14:paraId="4591C104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kiểm thử: Google Chrome</w:t>
      </w:r>
    </w:p>
    <w:p w14:paraId="72DCF6B8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Tài liệu tham khảo: Kế hoạch kiểm thử, Trường hợp kiểm thử, Báo cáo lỗi</w:t>
      </w:r>
    </w:p>
    <w:p w14:paraId="3CDA3A8B">
      <w:pPr>
        <w:spacing w:line="360" w:lineRule="auto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TÓM TẮT KIỂM THỬ</w:t>
      </w:r>
    </w:p>
    <w:p w14:paraId="0FC912B6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a) Thông tin Trường hợp Kiểm thử: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Số trường hợp kiểm thử dự kiến: 2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Số trường hợp kiểm thử đã thực hiện: 2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Số trường hợp kiểm thử thành công: 1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Số trường hợp kiểm thử thất bại: 1</w:t>
      </w:r>
    </w:p>
    <w:p w14:paraId="451F54C1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b) Thông</w:t>
      </w:r>
      <w:bookmarkStart w:id="0" w:name="_GoBack"/>
      <w:bookmarkEnd w:id="0"/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tin Báo Cáo Lỗi: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Tổng số lỗi phát hiện: 1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Số lỗi kiểm thử chức năng: 1</w:t>
      </w:r>
    </w:p>
    <w:p w14:paraId="632B38D0">
      <w:pPr>
        <w:spacing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Người thực hiện: Lê Thị Hoài My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Ngày lập báo cáo: 30/12/2025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61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My</cp:lastModifiedBy>
  <dcterms:modified xsi:type="dcterms:W3CDTF">2025-12-30T08:09:27Z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5F39B56B8260427290C5C6B60F7D0FB9_12</vt:lpwstr>
  </property>
</Properties>
</file>