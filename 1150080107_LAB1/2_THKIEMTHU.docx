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C8F9A5">
      <w:pPr>
        <w:pStyle w:val="2"/>
        <w:spacing w:line="360" w:lineRule="auto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CÁC TRƯỜNG HỢP KIỂM THỬ</w:t>
      </w:r>
    </w:p>
    <w:p w14:paraId="010BB556">
      <w:pPr>
        <w:spacing w:line="360" w:lineRule="auto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TRƯỜNG HỢP KIỂM THỬ 1: Xóa dữ liệu duyệt web hợp lệ</w:t>
      </w:r>
    </w:p>
    <w:p w14:paraId="2BAFFEE7">
      <w:pPr>
        <w:spacing w:line="360" w:lineRule="auto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Mục đích: Xác minh rằng Google Chrome cho phép xóa dữ liệu duyệt web theo đúng tài liệu hướng dẫn.</w:t>
      </w:r>
    </w:p>
    <w:p w14:paraId="38CFE31D">
      <w:pPr>
        <w:spacing w:line="360" w:lineRule="auto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Điều kiện tiên quyết: Google Chrome đã được cài đặt và đang hoạt động.</w:t>
      </w:r>
    </w:p>
    <w:p w14:paraId="178DAE3F">
      <w:pPr>
        <w:spacing w:line="360" w:lineRule="auto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Các bước thực hiện:</w:t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1. Mở Google Chrome.</w:t>
      </w:r>
      <w:bookmarkStart w:id="0" w:name="_GoBack"/>
      <w:bookmarkEnd w:id="0"/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2. Nhấn vào biểu tượng ba chấm.</w:t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3. Chọn Cài đặt → Quyền riêng tư và bảo mật.</w:t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4. Chọn Xóa dữ liệu duyệt web.</w:t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5. Nhấn nút Xóa dữ liệu.</w:t>
      </w:r>
    </w:p>
    <w:p w14:paraId="27558808">
      <w:pPr>
        <w:spacing w:line="360" w:lineRule="auto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Kết quả mong đợi: Dữ liệu duyệt web được xóa và không còn lịch sử truy cập.</w:t>
      </w:r>
    </w:p>
    <w:p w14:paraId="4B738CD1">
      <w:pPr>
        <w:spacing w:line="360" w:lineRule="auto"/>
        <w:rPr>
          <w:rFonts w:hint="default" w:ascii="Times New Roman" w:hAnsi="Times New Roman" w:cs="Times New Roman"/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b/>
          <w:bCs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TRƯỜNG HỢP KIỂM THỬ 2: Kiểm tra lịch sử sau khi xóa</w:t>
      </w:r>
    </w:p>
    <w:p w14:paraId="742A642E">
      <w:pPr>
        <w:spacing w:line="360" w:lineRule="auto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Mục đích: Xác minh rằng lịch sử duyệt web không còn sau khi xóa.</w:t>
      </w:r>
    </w:p>
    <w:p w14:paraId="569954DE">
      <w:pPr>
        <w:spacing w:line="360" w:lineRule="auto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Điều kiện tiên quyết: Đã thực hiện xóa dữ liệu duyệt web.</w:t>
      </w:r>
    </w:p>
    <w:p w14:paraId="4DCD636B">
      <w:pPr>
        <w:spacing w:line="360" w:lineRule="auto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Các bước thực hiện:</w:t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1. Nhấn tổ hợp phím Ctrl + H.</w:t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2. Kiểm tra danh sách lịch sử.</w:t>
      </w:r>
    </w:p>
    <w:p w14:paraId="5F6BA62B">
      <w:pPr>
        <w:spacing w:line="360" w:lineRule="auto"/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Kết quả mong đợi: Không còn hiển thị lịch sử duyệt web cũ.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7BC3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Times New Roman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Lê My</cp:lastModifiedBy>
  <dcterms:modified xsi:type="dcterms:W3CDTF">2025-12-30T08:08:21Z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A89DEFEAE9594C95A87553645A0F1774_12</vt:lpwstr>
  </property>
</Properties>
</file>