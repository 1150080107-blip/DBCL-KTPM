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65EAD">
      <w:pPr>
        <w:pStyle w:val="2"/>
        <w:spacing w:line="360" w:lineRule="auto"/>
        <w:jc w:val="left"/>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t>KẾ HOẠCH KIỂM THỬ PHẦN MỀM</w:t>
      </w:r>
    </w:p>
    <w:p w14:paraId="3904FFFA">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1. Giới thiệu</w:t>
      </w:r>
    </w:p>
    <w:p w14:paraId="74D1280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 Mô tả kiểm thử:</w:t>
      </w:r>
      <w:r>
        <w:rPr>
          <w:rFonts w:hint="default" w:ascii="Times New Roman" w:hAnsi="Times New Roman" w:cs="Times New Roman"/>
          <w:sz w:val="26"/>
          <w:szCs w:val="26"/>
        </w:rPr>
        <w:br w:type="textWrapping"/>
      </w:r>
      <w:r>
        <w:rPr>
          <w:rFonts w:hint="default" w:ascii="Times New Roman" w:hAnsi="Times New Roman" w:cs="Times New Roman"/>
          <w:sz w:val="26"/>
          <w:szCs w:val="26"/>
        </w:rPr>
        <w:t>Kiểm thử phần mềm cho ứng dụng GOOGLE CHROME nhằm đảm bảo rằng chức năng xóa dữ liệu duyệt web (Clear Browsing Data) hoạt động chính xác theo tài liệu hướng dẫn của nhà phát triển và đáp ứng yêu cầu của người dùng.</w:t>
      </w:r>
    </w:p>
    <w:p w14:paraId="2DDC49D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 Lịch trình dự kiến: 2 tuần</w:t>
      </w:r>
    </w:p>
    <w:p w14:paraId="4930A936">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2. Yêu cầu tài nguyên</w:t>
      </w:r>
    </w:p>
    <w:p w14:paraId="62EEE15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 Phần cứng:</w:t>
      </w:r>
      <w:r>
        <w:rPr>
          <w:rFonts w:hint="default" w:ascii="Times New Roman" w:hAnsi="Times New Roman" w:cs="Times New Roman"/>
          <w:sz w:val="26"/>
          <w:szCs w:val="26"/>
        </w:rPr>
        <w:br w:type="textWrapping"/>
      </w:r>
      <w:r>
        <w:rPr>
          <w:rFonts w:hint="default" w:ascii="Times New Roman" w:hAnsi="Times New Roman" w:cs="Times New Roman"/>
          <w:sz w:val="26"/>
          <w:szCs w:val="26"/>
        </w:rPr>
        <w:t>• Máy tính với cấu hình tối thiểu đáp ứng yêu cầu của Windows.</w:t>
      </w:r>
    </w:p>
    <w:p w14:paraId="76430D5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 Phần mềm:</w:t>
      </w:r>
      <w:r>
        <w:rPr>
          <w:rFonts w:hint="default" w:ascii="Times New Roman" w:hAnsi="Times New Roman" w:cs="Times New Roman"/>
          <w:sz w:val="26"/>
          <w:szCs w:val="26"/>
        </w:rPr>
        <w:br w:type="textWrapping"/>
      </w:r>
      <w:r>
        <w:rPr>
          <w:rFonts w:hint="default" w:ascii="Times New Roman" w:hAnsi="Times New Roman" w:cs="Times New Roman"/>
          <w:sz w:val="26"/>
          <w:szCs w:val="26"/>
        </w:rPr>
        <w:t>• Ứng dụng GOOGLE CHROME phiên bản hiện tại.</w:t>
      </w:r>
      <w:r>
        <w:rPr>
          <w:rFonts w:hint="default" w:ascii="Times New Roman" w:hAnsi="Times New Roman" w:cs="Times New Roman"/>
          <w:sz w:val="26"/>
          <w:szCs w:val="26"/>
        </w:rPr>
        <w:br w:type="textWrapping"/>
      </w:r>
      <w:r>
        <w:rPr>
          <w:rFonts w:hint="default" w:ascii="Times New Roman" w:hAnsi="Times New Roman" w:cs="Times New Roman"/>
          <w:sz w:val="26"/>
          <w:szCs w:val="26"/>
        </w:rPr>
        <w:t>• Hệ điều hành Windows 10, Windows 11.</w:t>
      </w:r>
    </w:p>
    <w:p w14:paraId="4EE6E67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 Nhân sự:</w:t>
      </w:r>
      <w:r>
        <w:rPr>
          <w:rFonts w:hint="default" w:ascii="Times New Roman" w:hAnsi="Times New Roman" w:cs="Times New Roman"/>
          <w:sz w:val="26"/>
          <w:szCs w:val="26"/>
        </w:rPr>
        <w:br w:type="textWrapping"/>
      </w:r>
      <w:r>
        <w:rPr>
          <w:rFonts w:hint="default" w:ascii="Times New Roman" w:hAnsi="Times New Roman" w:cs="Times New Roman"/>
          <w:sz w:val="26"/>
          <w:szCs w:val="26"/>
        </w:rPr>
        <w:t>• Kỹ sư QA hoặc sinh viên có kiến thức cơ bản về kiểm thử phần mềm.</w:t>
      </w:r>
    </w:p>
    <w:p w14:paraId="250F870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 Đào tạo:</w:t>
      </w:r>
      <w:r>
        <w:rPr>
          <w:rFonts w:hint="default" w:ascii="Times New Roman" w:hAnsi="Times New Roman" w:cs="Times New Roman"/>
          <w:sz w:val="26"/>
          <w:szCs w:val="26"/>
        </w:rPr>
        <w:br w:type="textWrapping"/>
      </w:r>
      <w:r>
        <w:rPr>
          <w:rFonts w:hint="default" w:ascii="Times New Roman" w:hAnsi="Times New Roman" w:cs="Times New Roman"/>
          <w:sz w:val="26"/>
          <w:szCs w:val="26"/>
        </w:rPr>
        <w:t>• Đào tạo về quy trình kiểm thử thủ công.</w:t>
      </w:r>
      <w:r>
        <w:rPr>
          <w:rFonts w:hint="default" w:ascii="Times New Roman" w:hAnsi="Times New Roman" w:cs="Times New Roman"/>
          <w:sz w:val="26"/>
          <w:szCs w:val="26"/>
        </w:rPr>
        <w:br w:type="textWrapping"/>
      </w:r>
      <w:r>
        <w:rPr>
          <w:rFonts w:hint="default" w:ascii="Times New Roman" w:hAnsi="Times New Roman" w:cs="Times New Roman"/>
          <w:sz w:val="26"/>
          <w:szCs w:val="26"/>
        </w:rPr>
        <w:t>• Hiểu biết về cách sử dụng Google Chrome và các thiết lập quyền riêng tư.</w:t>
      </w:r>
    </w:p>
    <w:p w14:paraId="28274AFC">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3. Các tính năng sẽ được kiểm thử / Phương pháp kiểm thử</w:t>
      </w:r>
    </w:p>
    <w:p w14:paraId="0B8DE8C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 Các tính năng cần kiểm thử:</w:t>
      </w:r>
      <w:r>
        <w:rPr>
          <w:rFonts w:hint="default" w:ascii="Times New Roman" w:hAnsi="Times New Roman" w:cs="Times New Roman"/>
          <w:sz w:val="26"/>
          <w:szCs w:val="26"/>
        </w:rPr>
        <w:br w:type="textWrapping"/>
      </w:r>
      <w:r>
        <w:rPr>
          <w:rFonts w:hint="default" w:ascii="Times New Roman" w:hAnsi="Times New Roman" w:cs="Times New Roman"/>
          <w:sz w:val="26"/>
          <w:szCs w:val="26"/>
        </w:rPr>
        <w:t>• Clear Browsing Data: Kiểm tra khả năng xóa dữ liệu duyệt web.</w:t>
      </w:r>
      <w:r>
        <w:rPr>
          <w:rFonts w:hint="default" w:ascii="Times New Roman" w:hAnsi="Times New Roman" w:cs="Times New Roman"/>
          <w:sz w:val="26"/>
          <w:szCs w:val="26"/>
        </w:rPr>
        <w:br w:type="textWrapping"/>
      </w:r>
      <w:r>
        <w:rPr>
          <w:rFonts w:hint="default" w:ascii="Times New Roman" w:hAnsi="Times New Roman" w:cs="Times New Roman"/>
          <w:sz w:val="26"/>
          <w:szCs w:val="26"/>
        </w:rPr>
        <w:t>• Browsing History: Kiểm tra khả năng xóa lịch sử duyệt web.</w:t>
      </w:r>
      <w:r>
        <w:rPr>
          <w:rFonts w:hint="default" w:ascii="Times New Roman" w:hAnsi="Times New Roman" w:cs="Times New Roman"/>
          <w:sz w:val="26"/>
          <w:szCs w:val="26"/>
        </w:rPr>
        <w:br w:type="textWrapping"/>
      </w:r>
      <w:r>
        <w:rPr>
          <w:rFonts w:hint="default" w:ascii="Times New Roman" w:hAnsi="Times New Roman" w:cs="Times New Roman"/>
          <w:sz w:val="26"/>
          <w:szCs w:val="26"/>
        </w:rPr>
        <w:t>• Cookies and other site data: Kiểm tra khả năng xóa cookie.</w:t>
      </w:r>
      <w:r>
        <w:rPr>
          <w:rFonts w:hint="default" w:ascii="Times New Roman" w:hAnsi="Times New Roman" w:cs="Times New Roman"/>
          <w:sz w:val="26"/>
          <w:szCs w:val="26"/>
        </w:rPr>
        <w:br w:type="textWrapping"/>
      </w:r>
      <w:r>
        <w:rPr>
          <w:rFonts w:hint="default" w:ascii="Times New Roman" w:hAnsi="Times New Roman" w:cs="Times New Roman"/>
          <w:sz w:val="26"/>
          <w:szCs w:val="26"/>
        </w:rPr>
        <w:t>• Cached images and files: Kiểm tra khả năng xóa bộ nhớ đệm.</w:t>
      </w:r>
      <w:r>
        <w:rPr>
          <w:rFonts w:hint="default" w:ascii="Times New Roman" w:hAnsi="Times New Roman" w:cs="Times New Roman"/>
          <w:sz w:val="26"/>
          <w:szCs w:val="26"/>
        </w:rPr>
        <w:br w:type="textWrapping"/>
      </w:r>
      <w:r>
        <w:rPr>
          <w:rFonts w:hint="default" w:ascii="Times New Roman" w:hAnsi="Times New Roman" w:cs="Times New Roman"/>
          <w:sz w:val="26"/>
          <w:szCs w:val="26"/>
        </w:rPr>
        <w:t>• Time Range: Kiểm tra xóa dữ liệu theo các mốc thời gian khác nhau.</w:t>
      </w:r>
      <w:r>
        <w:rPr>
          <w:rFonts w:hint="default" w:ascii="Times New Roman" w:hAnsi="Times New Roman" w:cs="Times New Roman"/>
          <w:sz w:val="26"/>
          <w:szCs w:val="26"/>
        </w:rPr>
        <w:br w:type="textWrapping"/>
      </w:r>
      <w:r>
        <w:rPr>
          <w:rFonts w:hint="default" w:ascii="Times New Roman" w:hAnsi="Times New Roman" w:cs="Times New Roman"/>
          <w:sz w:val="26"/>
          <w:szCs w:val="26"/>
        </w:rPr>
        <w:t>• History Verification: Kiểm tra lại lịch sử duyệt web sau khi xóa.</w:t>
      </w:r>
    </w:p>
    <w:p w14:paraId="15E07D6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 Kiểm thử hồi quy các tính năng trước đó (nếu phù hợp):</w:t>
      </w:r>
      <w:r>
        <w:rPr>
          <w:rFonts w:hint="default" w:ascii="Times New Roman" w:hAnsi="Times New Roman" w:cs="Times New Roman"/>
          <w:sz w:val="26"/>
          <w:szCs w:val="26"/>
        </w:rPr>
        <w:br w:type="textWrapping"/>
      </w:r>
      <w:r>
        <w:rPr>
          <w:rFonts w:hint="default" w:ascii="Times New Roman" w:hAnsi="Times New Roman" w:cs="Times New Roman"/>
          <w:sz w:val="26"/>
          <w:szCs w:val="26"/>
        </w:rPr>
        <w:t>• Kiểm tra lại các chức năng xóa dữ liệu đã có từ các phiên bản trước để đảm bảo không bị ảnh hưởng bởi các cập nhật mới.</w:t>
      </w:r>
    </w:p>
    <w:p w14:paraId="11122BA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4</w:t>
      </w:r>
      <w:r>
        <w:rPr>
          <w:rFonts w:hint="default" w:ascii="Times New Roman" w:hAnsi="Times New Roman" w:cs="Times New Roman"/>
          <w:b/>
          <w:bCs/>
          <w:sz w:val="26"/>
          <w:szCs w:val="26"/>
        </w:rPr>
        <w:t>. Các tính năng không được kiểm thử</w:t>
      </w:r>
      <w:r>
        <w:rPr>
          <w:rFonts w:hint="default" w:ascii="Times New Roman" w:hAnsi="Times New Roman" w:cs="Times New Roman"/>
          <w:b/>
          <w:bCs/>
          <w:sz w:val="26"/>
          <w:szCs w:val="26"/>
        </w:rPr>
        <w:br w:type="textWrapping"/>
      </w:r>
      <w:r>
        <w:rPr>
          <w:rFonts w:hint="default" w:ascii="Times New Roman" w:hAnsi="Times New Roman" w:cs="Times New Roman"/>
          <w:sz w:val="26"/>
          <w:szCs w:val="26"/>
        </w:rPr>
        <w:t>• Extensions (Tiện ích mở rộng)</w:t>
      </w:r>
      <w:r>
        <w:rPr>
          <w:rFonts w:hint="default" w:ascii="Times New Roman" w:hAnsi="Times New Roman" w:cs="Times New Roman"/>
          <w:sz w:val="26"/>
          <w:szCs w:val="26"/>
        </w:rPr>
        <w:br w:type="textWrapping"/>
      </w:r>
      <w:r>
        <w:rPr>
          <w:rFonts w:hint="default" w:ascii="Times New Roman" w:hAnsi="Times New Roman" w:cs="Times New Roman"/>
          <w:sz w:val="26"/>
          <w:szCs w:val="26"/>
        </w:rPr>
        <w:t>• Password Manager</w:t>
      </w:r>
      <w:r>
        <w:rPr>
          <w:rFonts w:hint="default" w:ascii="Times New Roman" w:hAnsi="Times New Roman" w:cs="Times New Roman"/>
          <w:sz w:val="26"/>
          <w:szCs w:val="26"/>
        </w:rPr>
        <w:br w:type="textWrapping"/>
      </w:r>
      <w:r>
        <w:rPr>
          <w:rFonts w:hint="default" w:ascii="Times New Roman" w:hAnsi="Times New Roman" w:cs="Times New Roman"/>
          <w:sz w:val="26"/>
          <w:szCs w:val="26"/>
        </w:rPr>
        <w:t>• Autofill</w:t>
      </w:r>
      <w:r>
        <w:rPr>
          <w:rFonts w:hint="default" w:ascii="Times New Roman" w:hAnsi="Times New Roman" w:cs="Times New Roman"/>
          <w:sz w:val="26"/>
          <w:szCs w:val="26"/>
        </w:rPr>
        <w:br w:type="textWrapping"/>
      </w:r>
      <w:r>
        <w:rPr>
          <w:rFonts w:hint="default" w:ascii="Times New Roman" w:hAnsi="Times New Roman" w:cs="Times New Roman"/>
          <w:sz w:val="26"/>
          <w:szCs w:val="26"/>
        </w:rPr>
        <w:t>• Developer Tools</w:t>
      </w:r>
      <w:r>
        <w:rPr>
          <w:rFonts w:hint="default" w:ascii="Times New Roman" w:hAnsi="Times New Roman" w:cs="Times New Roman"/>
          <w:sz w:val="26"/>
          <w:szCs w:val="26"/>
        </w:rPr>
        <w:br w:type="textWrapping"/>
      </w:r>
      <w:r>
        <w:rPr>
          <w:rFonts w:hint="default" w:ascii="Times New Roman" w:hAnsi="Times New Roman" w:cs="Times New Roman"/>
          <w:sz w:val="26"/>
          <w:szCs w:val="26"/>
        </w:rPr>
        <w:t>• Đồng bộ tài khoản Google nâng cao</w:t>
      </w:r>
    </w:p>
    <w:p w14:paraId="5C16FEA6">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5. Các đầu ra của kiểm thử</w:t>
      </w:r>
    </w:p>
    <w:p w14:paraId="4A723DF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 Tóm tắt kiểm thử:</w:t>
      </w:r>
      <w:r>
        <w:rPr>
          <w:rFonts w:hint="default" w:ascii="Times New Roman" w:hAnsi="Times New Roman" w:cs="Times New Roman"/>
          <w:sz w:val="26"/>
          <w:szCs w:val="26"/>
        </w:rPr>
        <w:br w:type="textWrapping"/>
      </w:r>
      <w:r>
        <w:rPr>
          <w:rFonts w:hint="default" w:ascii="Times New Roman" w:hAnsi="Times New Roman" w:cs="Times New Roman"/>
          <w:sz w:val="26"/>
          <w:szCs w:val="26"/>
        </w:rPr>
        <w:t>• Báo cáo tổng quan kết quả kiểm thử.</w:t>
      </w:r>
      <w:r>
        <w:rPr>
          <w:rFonts w:hint="default" w:ascii="Times New Roman" w:hAnsi="Times New Roman" w:cs="Times New Roman"/>
          <w:sz w:val="26"/>
          <w:szCs w:val="26"/>
        </w:rPr>
        <w:br w:type="textWrapping"/>
      </w:r>
      <w:r>
        <w:rPr>
          <w:rFonts w:hint="default" w:ascii="Times New Roman" w:hAnsi="Times New Roman" w:cs="Times New Roman"/>
          <w:sz w:val="26"/>
          <w:szCs w:val="26"/>
        </w:rPr>
        <w:t>• Danh sách các test case đã thực hiện.</w:t>
      </w:r>
      <w:r>
        <w:rPr>
          <w:rFonts w:hint="default" w:ascii="Times New Roman" w:hAnsi="Times New Roman" w:cs="Times New Roman"/>
          <w:sz w:val="26"/>
          <w:szCs w:val="26"/>
        </w:rPr>
        <w:br w:type="textWrapping"/>
      </w:r>
      <w:r>
        <w:rPr>
          <w:rFonts w:hint="default" w:ascii="Times New Roman" w:hAnsi="Times New Roman" w:cs="Times New Roman"/>
          <w:sz w:val="26"/>
          <w:szCs w:val="26"/>
        </w:rPr>
        <w:t>• Đánh giá mức độ phù hợp giữa tài liệu và kết quả thực tế.</w:t>
      </w:r>
    </w:p>
    <w:p w14:paraId="79BD441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 Báo cáo lỗi:</w:t>
      </w:r>
      <w:r>
        <w:rPr>
          <w:rFonts w:hint="default" w:ascii="Times New Roman" w:hAnsi="Times New Roman" w:cs="Times New Roman"/>
          <w:sz w:val="26"/>
          <w:szCs w:val="26"/>
        </w:rPr>
        <w:br w:type="textWrapping"/>
      </w:r>
      <w:r>
        <w:rPr>
          <w:rFonts w:hint="default" w:ascii="Times New Roman" w:hAnsi="Times New Roman" w:cs="Times New Roman"/>
          <w:sz w:val="26"/>
          <w:szCs w:val="26"/>
        </w:rPr>
        <w:t>• Chi tiết các lỗi phát hiện trong quá trình kiểm thử.</w:t>
      </w:r>
      <w:r>
        <w:rPr>
          <w:rFonts w:hint="default" w:ascii="Times New Roman" w:hAnsi="Times New Roman" w:cs="Times New Roman"/>
          <w:sz w:val="26"/>
          <w:szCs w:val="26"/>
        </w:rPr>
        <w:br w:type="textWrapping"/>
      </w:r>
      <w:r>
        <w:rPr>
          <w:rFonts w:hint="default" w:ascii="Times New Roman" w:hAnsi="Times New Roman" w:cs="Times New Roman"/>
          <w:sz w:val="26"/>
          <w:szCs w:val="26"/>
        </w:rPr>
        <w:t>• Bao gồm mô tả lỗi, bước tái tạo, mức độ nghiêm trọng và kết quả thực tế.</w:t>
      </w:r>
    </w:p>
    <w:p w14:paraId="742D1440">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6. Các phụ thuộc</w:t>
      </w:r>
    </w:p>
    <w:p w14:paraId="6DCBF72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 Phần cứng:</w:t>
      </w:r>
      <w:r>
        <w:rPr>
          <w:rFonts w:hint="default" w:ascii="Times New Roman" w:hAnsi="Times New Roman" w:cs="Times New Roman"/>
          <w:sz w:val="26"/>
          <w:szCs w:val="26"/>
        </w:rPr>
        <w:br w:type="textWrapping"/>
      </w:r>
      <w:r>
        <w:rPr>
          <w:rFonts w:hint="default" w:ascii="Times New Roman" w:hAnsi="Times New Roman" w:cs="Times New Roman"/>
          <w:sz w:val="26"/>
          <w:szCs w:val="26"/>
        </w:rPr>
        <w:t>• Máy tính cá nhân đáp ứng yêu cầu chạy Google Chrome.</w:t>
      </w:r>
    </w:p>
    <w:p w14:paraId="56EA78C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 Phần mềm:</w:t>
      </w:r>
      <w:r>
        <w:rPr>
          <w:rFonts w:hint="default" w:ascii="Times New Roman" w:hAnsi="Times New Roman" w:cs="Times New Roman"/>
          <w:sz w:val="26"/>
          <w:szCs w:val="26"/>
        </w:rPr>
        <w:br w:type="textWrapping"/>
      </w:r>
      <w:r>
        <w:rPr>
          <w:rFonts w:hint="default" w:ascii="Times New Roman" w:hAnsi="Times New Roman" w:cs="Times New Roman"/>
          <w:sz w:val="26"/>
          <w:szCs w:val="26"/>
        </w:rPr>
        <w:t>• Hệ điều hành Windows tương thích.</w:t>
      </w:r>
      <w:r>
        <w:rPr>
          <w:rFonts w:hint="default" w:ascii="Times New Roman" w:hAnsi="Times New Roman" w:cs="Times New Roman"/>
          <w:sz w:val="26"/>
          <w:szCs w:val="26"/>
        </w:rPr>
        <w:br w:type="textWrapping"/>
      </w:r>
      <w:r>
        <w:rPr>
          <w:rFonts w:hint="default" w:ascii="Times New Roman" w:hAnsi="Times New Roman" w:cs="Times New Roman"/>
          <w:sz w:val="26"/>
          <w:szCs w:val="26"/>
        </w:rPr>
        <w:t>• Phiên bản Google Chrome ổn định.</w:t>
      </w:r>
    </w:p>
    <w:p w14:paraId="7617514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 Nhân sự:</w:t>
      </w:r>
      <w:r>
        <w:rPr>
          <w:rFonts w:hint="default" w:ascii="Times New Roman" w:hAnsi="Times New Roman" w:cs="Times New Roman"/>
          <w:sz w:val="26"/>
          <w:szCs w:val="26"/>
        </w:rPr>
        <w:br w:type="textWrapping"/>
      </w:r>
      <w:r>
        <w:rPr>
          <w:rFonts w:hint="default" w:ascii="Times New Roman" w:hAnsi="Times New Roman" w:cs="Times New Roman"/>
          <w:sz w:val="26"/>
          <w:szCs w:val="26"/>
        </w:rPr>
        <w:t>• Người thực hiện kiểm thử có kiến thức cơ bản về trình duyệt web.</w:t>
      </w:r>
    </w:p>
    <w:p w14:paraId="7D038FC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 Đào tạo:</w:t>
      </w:r>
      <w:r>
        <w:rPr>
          <w:rFonts w:hint="default" w:ascii="Times New Roman" w:hAnsi="Times New Roman" w:cs="Times New Roman"/>
          <w:sz w:val="26"/>
          <w:szCs w:val="26"/>
        </w:rPr>
        <w:br w:type="textWrapping"/>
      </w:r>
      <w:r>
        <w:rPr>
          <w:rFonts w:hint="default" w:ascii="Times New Roman" w:hAnsi="Times New Roman" w:cs="Times New Roman"/>
          <w:sz w:val="26"/>
          <w:szCs w:val="26"/>
        </w:rPr>
        <w:t>• Hướng dẫn sử dụng Google Chrome.</w:t>
      </w:r>
      <w:r>
        <w:rPr>
          <w:rFonts w:hint="default" w:ascii="Times New Roman" w:hAnsi="Times New Roman" w:cs="Times New Roman"/>
          <w:sz w:val="26"/>
          <w:szCs w:val="26"/>
        </w:rPr>
        <w:br w:type="textWrapping"/>
      </w:r>
      <w:r>
        <w:rPr>
          <w:rFonts w:hint="default" w:ascii="Times New Roman" w:hAnsi="Times New Roman" w:cs="Times New Roman"/>
          <w:sz w:val="26"/>
          <w:szCs w:val="26"/>
        </w:rPr>
        <w:t>• Kiến thức cơ bản về kiểm thử phần mềm.</w:t>
      </w:r>
    </w:p>
    <w:p w14:paraId="37E4F51A">
      <w:pPr>
        <w:spacing w:line="360" w:lineRule="auto"/>
        <w:rPr>
          <w:rFonts w:hint="default" w:ascii="Times New Roman" w:hAnsi="Times New Roman" w:cs="Times New Roman"/>
          <w:b/>
          <w:bCs/>
          <w:sz w:val="26"/>
          <w:szCs w:val="26"/>
        </w:rPr>
      </w:pPr>
      <w:bookmarkStart w:id="0" w:name="_GoBack"/>
      <w:r>
        <w:rPr>
          <w:rFonts w:hint="default" w:ascii="Times New Roman" w:hAnsi="Times New Roman" w:cs="Times New Roman"/>
          <w:b/>
          <w:bCs/>
          <w:sz w:val="26"/>
          <w:szCs w:val="26"/>
        </w:rPr>
        <w:t>7. Tiêu chí vào/ra</w:t>
      </w:r>
    </w:p>
    <w:bookmarkEnd w:id="0"/>
    <w:p w14:paraId="48287B4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 Tiêu chí vào:</w:t>
      </w:r>
      <w:r>
        <w:rPr>
          <w:rFonts w:hint="default" w:ascii="Times New Roman" w:hAnsi="Times New Roman" w:cs="Times New Roman"/>
          <w:sz w:val="26"/>
          <w:szCs w:val="26"/>
        </w:rPr>
        <w:br w:type="textWrapping"/>
      </w:r>
      <w:r>
        <w:rPr>
          <w:rFonts w:hint="default" w:ascii="Times New Roman" w:hAnsi="Times New Roman" w:cs="Times New Roman"/>
          <w:sz w:val="26"/>
          <w:szCs w:val="26"/>
        </w:rPr>
        <w:t>• Các chức năng cần kiểm thử đã được xác định.</w:t>
      </w:r>
      <w:r>
        <w:rPr>
          <w:rFonts w:hint="default" w:ascii="Times New Roman" w:hAnsi="Times New Roman" w:cs="Times New Roman"/>
          <w:sz w:val="26"/>
          <w:szCs w:val="26"/>
        </w:rPr>
        <w:br w:type="textWrapping"/>
      </w:r>
      <w:r>
        <w:rPr>
          <w:rFonts w:hint="default" w:ascii="Times New Roman" w:hAnsi="Times New Roman" w:cs="Times New Roman"/>
          <w:sz w:val="26"/>
          <w:szCs w:val="26"/>
        </w:rPr>
        <w:t>• Môi trường kiểm thử đã được thiết lập đầy đủ.</w:t>
      </w:r>
      <w:r>
        <w:rPr>
          <w:rFonts w:hint="default" w:ascii="Times New Roman" w:hAnsi="Times New Roman" w:cs="Times New Roman"/>
          <w:sz w:val="26"/>
          <w:szCs w:val="26"/>
        </w:rPr>
        <w:br w:type="textWrapping"/>
      </w:r>
      <w:r>
        <w:rPr>
          <w:rFonts w:hint="default" w:ascii="Times New Roman" w:hAnsi="Times New Roman" w:cs="Times New Roman"/>
          <w:sz w:val="26"/>
          <w:szCs w:val="26"/>
        </w:rPr>
        <w:t>• Nhân sự sẵn sàng cho quá trình kiểm thử.</w:t>
      </w:r>
    </w:p>
    <w:p w14:paraId="020FBF8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 Tiêu chí ra:</w:t>
      </w:r>
      <w:r>
        <w:rPr>
          <w:rFonts w:hint="default" w:ascii="Times New Roman" w:hAnsi="Times New Roman" w:cs="Times New Roman"/>
          <w:sz w:val="26"/>
          <w:szCs w:val="26"/>
        </w:rPr>
        <w:br w:type="textWrapping"/>
      </w:r>
      <w:r>
        <w:rPr>
          <w:rFonts w:hint="default" w:ascii="Times New Roman" w:hAnsi="Times New Roman" w:cs="Times New Roman"/>
          <w:sz w:val="26"/>
          <w:szCs w:val="26"/>
        </w:rPr>
        <w:t>• Các chức năng được kiểm thử hoạt động đúng theo tài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 Không tồn tại lỗi nghiêm trọng ảnh hưởng đến chức năng chính.</w:t>
      </w:r>
      <w:r>
        <w:rPr>
          <w:rFonts w:hint="default" w:ascii="Times New Roman" w:hAnsi="Times New Roman" w:cs="Times New Roman"/>
          <w:sz w:val="26"/>
          <w:szCs w:val="26"/>
        </w:rPr>
        <w:br w:type="textWrapping"/>
      </w:r>
      <w:r>
        <w:rPr>
          <w:rFonts w:hint="default" w:ascii="Times New Roman" w:hAnsi="Times New Roman" w:cs="Times New Roman"/>
          <w:sz w:val="26"/>
          <w:szCs w:val="26"/>
        </w:rPr>
        <w:t>• Báo cáo lỗi và báo cáo tổng hợp kiểm thử đã được hoàn thành.</w:t>
      </w:r>
    </w:p>
    <w:p w14:paraId="373855A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thực hiện: Lê Thị Hoài My</w:t>
      </w:r>
      <w:r>
        <w:rPr>
          <w:rFonts w:hint="default" w:ascii="Times New Roman" w:hAnsi="Times New Roman" w:cs="Times New Roman"/>
          <w:sz w:val="26"/>
          <w:szCs w:val="26"/>
        </w:rPr>
        <w:br w:type="textWrapping"/>
      </w:r>
      <w:r>
        <w:rPr>
          <w:rFonts w:hint="default" w:ascii="Times New Roman" w:hAnsi="Times New Roman" w:cs="Times New Roman"/>
          <w:sz w:val="26"/>
          <w:szCs w:val="26"/>
        </w:rPr>
        <w:t>Ngày lập kế hoạch: 30/12/2025</w:t>
      </w:r>
    </w:p>
    <w:p w14:paraId="612EEE70">
      <w:pPr>
        <w:spacing w:line="360" w:lineRule="auto"/>
        <w:jc w:val="left"/>
        <w:rPr>
          <w:rFonts w:hint="default" w:ascii="Times New Roman" w:hAnsi="Times New Roman" w:cs="Times New Roman"/>
          <w:color w:val="000000" w:themeColor="text1"/>
          <w:sz w:val="26"/>
          <w:szCs w:val="26"/>
          <w14:textFill>
            <w14:solidFill>
              <w14:schemeClr w14:val="tx1"/>
            </w14:solidFill>
          </w14:textFill>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CF7D26"/>
    <w:rsid w:val="599260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My</cp:lastModifiedBy>
  <dcterms:modified xsi:type="dcterms:W3CDTF">2025-12-30T08:21:20Z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2BB49F5206454D56BD8EFA43D1086BFB_12</vt:lpwstr>
  </property>
</Properties>
</file>